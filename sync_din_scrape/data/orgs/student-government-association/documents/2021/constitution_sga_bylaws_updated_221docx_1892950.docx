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0912C" w14:textId="1882D955" w:rsidR="00DA7898" w:rsidRPr="004F3623" w:rsidRDefault="001C0EFF" w:rsidP="002F3C92">
      <w:pPr>
        <w:jc w:val="center"/>
        <w:rPr>
          <w:rFonts w:ascii="Times New Roman" w:hAnsi="Times New Roman" w:cs="Times New Roman"/>
          <w:b/>
          <w:sz w:val="32"/>
          <w:szCs w:val="32"/>
        </w:rPr>
      </w:pPr>
      <w:r w:rsidRPr="004F3623">
        <w:rPr>
          <w:rFonts w:ascii="Times New Roman" w:hAnsi="Times New Roman" w:cs="Times New Roman"/>
          <w:b/>
          <w:sz w:val="32"/>
          <w:szCs w:val="32"/>
        </w:rPr>
        <w:t xml:space="preserve">THE </w:t>
      </w:r>
      <w:r w:rsidR="00445173" w:rsidRPr="004F3623">
        <w:rPr>
          <w:rFonts w:ascii="Times New Roman" w:hAnsi="Times New Roman" w:cs="Times New Roman"/>
          <w:b/>
          <w:sz w:val="32"/>
          <w:szCs w:val="32"/>
        </w:rPr>
        <w:t>BYLAWS TO THE CONSTITUTION OF THE STUDENT GOVERNMENT ASSOCIATION</w:t>
      </w:r>
    </w:p>
    <w:p w14:paraId="083D5417" w14:textId="2719FE84" w:rsidR="00445173" w:rsidRPr="004F3623" w:rsidRDefault="001C0EFF" w:rsidP="002F3C92">
      <w:pPr>
        <w:jc w:val="center"/>
        <w:rPr>
          <w:rFonts w:ascii="Times New Roman" w:hAnsi="Times New Roman" w:cs="Times New Roman"/>
        </w:rPr>
      </w:pPr>
      <w:r w:rsidRPr="004F3623">
        <w:rPr>
          <w:rFonts w:ascii="Times New Roman" w:hAnsi="Times New Roman" w:cs="Times New Roman"/>
        </w:rPr>
        <w:t xml:space="preserve"> </w:t>
      </w:r>
      <w:r w:rsidR="00445173" w:rsidRPr="004F3623">
        <w:rPr>
          <w:rFonts w:ascii="Times New Roman" w:hAnsi="Times New Roman" w:cs="Times New Roman"/>
        </w:rPr>
        <w:t xml:space="preserve">(Updated </w:t>
      </w:r>
      <w:r w:rsidR="009A7200">
        <w:rPr>
          <w:rFonts w:ascii="Times New Roman" w:hAnsi="Times New Roman" w:cs="Times New Roman"/>
        </w:rPr>
        <w:t>February</w:t>
      </w:r>
      <w:r w:rsidR="00445173" w:rsidRPr="004F3623">
        <w:rPr>
          <w:rFonts w:ascii="Times New Roman" w:hAnsi="Times New Roman" w:cs="Times New Roman"/>
        </w:rPr>
        <w:t xml:space="preserve"> </w:t>
      </w:r>
      <w:r w:rsidR="009A7200">
        <w:rPr>
          <w:rFonts w:ascii="Times New Roman" w:hAnsi="Times New Roman" w:cs="Times New Roman"/>
        </w:rPr>
        <w:t>2021</w:t>
      </w:r>
      <w:r w:rsidR="00445173" w:rsidRPr="004F3623">
        <w:rPr>
          <w:rFonts w:ascii="Times New Roman" w:hAnsi="Times New Roman" w:cs="Times New Roman"/>
        </w:rPr>
        <w:t>)</w:t>
      </w:r>
    </w:p>
    <w:p w14:paraId="12924808" w14:textId="77777777" w:rsidR="001C0EFF" w:rsidRPr="004F3623" w:rsidRDefault="001C0EFF" w:rsidP="002F3C92">
      <w:pPr>
        <w:jc w:val="center"/>
        <w:rPr>
          <w:rFonts w:ascii="Times New Roman" w:hAnsi="Times New Roman" w:cs="Times New Roman"/>
        </w:rPr>
      </w:pPr>
    </w:p>
    <w:p w14:paraId="33CFBBD1" w14:textId="77777777" w:rsidR="00445173" w:rsidRPr="004F3623" w:rsidRDefault="00445173" w:rsidP="002F3C92">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7"/>
        <w:gridCol w:w="523"/>
        <w:gridCol w:w="2662"/>
        <w:gridCol w:w="4068"/>
      </w:tblGrid>
      <w:tr w:rsidR="00445173" w:rsidRPr="004F3623" w14:paraId="2404256D" w14:textId="77777777" w:rsidTr="009D41E6">
        <w:tc>
          <w:tcPr>
            <w:tcW w:w="4070" w:type="dxa"/>
            <w:gridSpan w:val="2"/>
          </w:tcPr>
          <w:p w14:paraId="43650303" w14:textId="77777777" w:rsidR="00445173" w:rsidRPr="004F3623" w:rsidRDefault="00445173" w:rsidP="002F3C92">
            <w:pPr>
              <w:rPr>
                <w:rFonts w:ascii="Times New Roman" w:hAnsi="Times New Roman" w:cs="Times New Roman"/>
                <w:b/>
                <w:sz w:val="28"/>
                <w:szCs w:val="28"/>
              </w:rPr>
            </w:pPr>
            <w:r w:rsidRPr="004F3623">
              <w:rPr>
                <w:rFonts w:ascii="Times New Roman" w:hAnsi="Times New Roman" w:cs="Times New Roman"/>
                <w:b/>
                <w:sz w:val="28"/>
                <w:szCs w:val="28"/>
              </w:rPr>
              <w:t>ARTICLE I.</w:t>
            </w:r>
          </w:p>
        </w:tc>
        <w:tc>
          <w:tcPr>
            <w:tcW w:w="6730" w:type="dxa"/>
            <w:gridSpan w:val="2"/>
          </w:tcPr>
          <w:p w14:paraId="15316BE0" w14:textId="77777777" w:rsidR="00445173" w:rsidRPr="004F3623" w:rsidRDefault="00445173" w:rsidP="002F3C92">
            <w:pPr>
              <w:jc w:val="right"/>
              <w:rPr>
                <w:rFonts w:ascii="Times New Roman" w:hAnsi="Times New Roman" w:cs="Times New Roman"/>
                <w:b/>
                <w:sz w:val="28"/>
                <w:szCs w:val="28"/>
              </w:rPr>
            </w:pPr>
            <w:r w:rsidRPr="004F3623">
              <w:rPr>
                <w:rFonts w:ascii="Times New Roman" w:hAnsi="Times New Roman" w:cs="Times New Roman"/>
                <w:b/>
                <w:sz w:val="28"/>
                <w:szCs w:val="28"/>
              </w:rPr>
              <w:t>EXECUTIVE COUNCIL OFFICERS</w:t>
            </w:r>
          </w:p>
        </w:tc>
      </w:tr>
      <w:tr w:rsidR="00445173" w:rsidRPr="004F3623" w14:paraId="5034D31E" w14:textId="77777777" w:rsidTr="009D41E6">
        <w:tc>
          <w:tcPr>
            <w:tcW w:w="4070" w:type="dxa"/>
            <w:gridSpan w:val="2"/>
          </w:tcPr>
          <w:p w14:paraId="4E1C9127" w14:textId="77777777" w:rsidR="00445173" w:rsidRPr="004F3623" w:rsidRDefault="00445173"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6730" w:type="dxa"/>
            <w:gridSpan w:val="2"/>
          </w:tcPr>
          <w:p w14:paraId="38F954BE" w14:textId="77777777" w:rsidR="00445173" w:rsidRPr="004F3623" w:rsidRDefault="00445173" w:rsidP="002F3C92">
            <w:pPr>
              <w:jc w:val="right"/>
              <w:rPr>
                <w:rFonts w:ascii="Times New Roman" w:hAnsi="Times New Roman" w:cs="Times New Roman"/>
                <w:i/>
                <w:sz w:val="26"/>
                <w:szCs w:val="26"/>
              </w:rPr>
            </w:pPr>
            <w:r w:rsidRPr="004F3623">
              <w:rPr>
                <w:rFonts w:ascii="Times New Roman" w:hAnsi="Times New Roman" w:cs="Times New Roman"/>
                <w:i/>
                <w:sz w:val="26"/>
                <w:szCs w:val="26"/>
              </w:rPr>
              <w:t xml:space="preserve">Powers and Duties of the Executive Council Officers </w:t>
            </w:r>
          </w:p>
        </w:tc>
      </w:tr>
      <w:tr w:rsidR="00445173" w:rsidRPr="004F3623" w14:paraId="7E516BC6" w14:textId="77777777" w:rsidTr="009D41E6">
        <w:tc>
          <w:tcPr>
            <w:tcW w:w="4070" w:type="dxa"/>
            <w:gridSpan w:val="2"/>
          </w:tcPr>
          <w:p w14:paraId="1593F46D" w14:textId="0488C8CF" w:rsidR="00445173" w:rsidRPr="004F3623" w:rsidRDefault="001C0EFF" w:rsidP="002F3C92">
            <w:pPr>
              <w:rPr>
                <w:rFonts w:ascii="Times New Roman" w:hAnsi="Times New Roman" w:cs="Times New Roman"/>
              </w:rPr>
            </w:pPr>
            <w:r w:rsidRPr="004F3623">
              <w:rPr>
                <w:rFonts w:ascii="Times New Roman" w:hAnsi="Times New Roman" w:cs="Times New Roman"/>
              </w:rPr>
              <w:t xml:space="preserve">          Subsection </w:t>
            </w:r>
            <w:proofErr w:type="spellStart"/>
            <w:r w:rsidRPr="004F3623">
              <w:rPr>
                <w:rFonts w:ascii="Times New Roman" w:hAnsi="Times New Roman" w:cs="Times New Roman"/>
              </w:rPr>
              <w:t>i</w:t>
            </w:r>
            <w:proofErr w:type="spellEnd"/>
            <w:r w:rsidR="00445173" w:rsidRPr="004F3623">
              <w:rPr>
                <w:rFonts w:ascii="Times New Roman" w:hAnsi="Times New Roman" w:cs="Times New Roman"/>
              </w:rPr>
              <w:t>.</w:t>
            </w:r>
          </w:p>
        </w:tc>
        <w:tc>
          <w:tcPr>
            <w:tcW w:w="6730" w:type="dxa"/>
            <w:gridSpan w:val="2"/>
          </w:tcPr>
          <w:p w14:paraId="6814BADC" w14:textId="77777777" w:rsidR="00445173" w:rsidRPr="004F3623" w:rsidRDefault="00445173" w:rsidP="002F3C92">
            <w:pPr>
              <w:jc w:val="right"/>
              <w:rPr>
                <w:rFonts w:ascii="Times New Roman" w:hAnsi="Times New Roman" w:cs="Times New Roman"/>
              </w:rPr>
            </w:pPr>
            <w:r w:rsidRPr="004F3623">
              <w:rPr>
                <w:rFonts w:ascii="Times New Roman" w:hAnsi="Times New Roman" w:cs="Times New Roman"/>
              </w:rPr>
              <w:t>Office of the President</w:t>
            </w:r>
          </w:p>
        </w:tc>
      </w:tr>
      <w:tr w:rsidR="00445173" w:rsidRPr="004F3623" w14:paraId="2255EBFA" w14:textId="77777777" w:rsidTr="009D41E6">
        <w:tc>
          <w:tcPr>
            <w:tcW w:w="4070" w:type="dxa"/>
            <w:gridSpan w:val="2"/>
          </w:tcPr>
          <w:p w14:paraId="14A093AD" w14:textId="37E1BB7D" w:rsidR="00445173" w:rsidRPr="004F3623" w:rsidRDefault="001C0EFF" w:rsidP="002F3C92">
            <w:pPr>
              <w:rPr>
                <w:rFonts w:ascii="Times New Roman" w:hAnsi="Times New Roman" w:cs="Times New Roman"/>
              </w:rPr>
            </w:pPr>
            <w:r w:rsidRPr="004F3623">
              <w:rPr>
                <w:rFonts w:ascii="Times New Roman" w:hAnsi="Times New Roman" w:cs="Times New Roman"/>
              </w:rPr>
              <w:t xml:space="preserve">          Subsection ii</w:t>
            </w:r>
            <w:r w:rsidR="00445173" w:rsidRPr="004F3623">
              <w:rPr>
                <w:rFonts w:ascii="Times New Roman" w:hAnsi="Times New Roman" w:cs="Times New Roman"/>
              </w:rPr>
              <w:t>.</w:t>
            </w:r>
          </w:p>
        </w:tc>
        <w:tc>
          <w:tcPr>
            <w:tcW w:w="6730" w:type="dxa"/>
            <w:gridSpan w:val="2"/>
          </w:tcPr>
          <w:p w14:paraId="6F4E1A5A" w14:textId="77777777" w:rsidR="00445173" w:rsidRPr="004F3623" w:rsidRDefault="00445173" w:rsidP="002F3C92">
            <w:pPr>
              <w:jc w:val="right"/>
              <w:rPr>
                <w:rFonts w:ascii="Times New Roman" w:hAnsi="Times New Roman" w:cs="Times New Roman"/>
              </w:rPr>
            </w:pPr>
            <w:r w:rsidRPr="004F3623">
              <w:rPr>
                <w:rFonts w:ascii="Times New Roman" w:hAnsi="Times New Roman" w:cs="Times New Roman"/>
              </w:rPr>
              <w:t>Office of the Vice President</w:t>
            </w:r>
          </w:p>
        </w:tc>
      </w:tr>
      <w:tr w:rsidR="00445173" w:rsidRPr="004F3623" w14:paraId="53705E2F" w14:textId="77777777" w:rsidTr="009D41E6">
        <w:tc>
          <w:tcPr>
            <w:tcW w:w="4070" w:type="dxa"/>
            <w:gridSpan w:val="2"/>
          </w:tcPr>
          <w:p w14:paraId="554AA445" w14:textId="3243198F" w:rsidR="00445173" w:rsidRPr="004F3623" w:rsidRDefault="001C0EFF" w:rsidP="002F3C92">
            <w:pPr>
              <w:rPr>
                <w:rFonts w:ascii="Times New Roman" w:hAnsi="Times New Roman" w:cs="Times New Roman"/>
              </w:rPr>
            </w:pPr>
            <w:r w:rsidRPr="004F3623">
              <w:rPr>
                <w:rFonts w:ascii="Times New Roman" w:hAnsi="Times New Roman" w:cs="Times New Roman"/>
              </w:rPr>
              <w:t xml:space="preserve">          Subsection iii</w:t>
            </w:r>
            <w:r w:rsidR="00445173" w:rsidRPr="004F3623">
              <w:rPr>
                <w:rFonts w:ascii="Times New Roman" w:hAnsi="Times New Roman" w:cs="Times New Roman"/>
              </w:rPr>
              <w:t xml:space="preserve">. </w:t>
            </w:r>
          </w:p>
        </w:tc>
        <w:tc>
          <w:tcPr>
            <w:tcW w:w="6730" w:type="dxa"/>
            <w:gridSpan w:val="2"/>
          </w:tcPr>
          <w:p w14:paraId="2B8CCBBA" w14:textId="77777777" w:rsidR="00445173" w:rsidRPr="004F3623" w:rsidRDefault="00445173" w:rsidP="002F3C92">
            <w:pPr>
              <w:jc w:val="right"/>
              <w:rPr>
                <w:rFonts w:ascii="Times New Roman" w:hAnsi="Times New Roman" w:cs="Times New Roman"/>
              </w:rPr>
            </w:pPr>
            <w:r w:rsidRPr="004F3623">
              <w:rPr>
                <w:rFonts w:ascii="Times New Roman" w:hAnsi="Times New Roman" w:cs="Times New Roman"/>
              </w:rPr>
              <w:t>Office of the Treasurer</w:t>
            </w:r>
          </w:p>
        </w:tc>
      </w:tr>
      <w:tr w:rsidR="00445173" w:rsidRPr="004F3623" w14:paraId="7DA6F6AE" w14:textId="77777777" w:rsidTr="009D41E6">
        <w:tc>
          <w:tcPr>
            <w:tcW w:w="4070" w:type="dxa"/>
            <w:gridSpan w:val="2"/>
          </w:tcPr>
          <w:p w14:paraId="18DA1315" w14:textId="356BF61F" w:rsidR="00445173" w:rsidRPr="004F3623" w:rsidRDefault="001C0EFF" w:rsidP="002F3C92">
            <w:pPr>
              <w:rPr>
                <w:rFonts w:ascii="Times New Roman" w:hAnsi="Times New Roman" w:cs="Times New Roman"/>
              </w:rPr>
            </w:pPr>
            <w:r w:rsidRPr="004F3623">
              <w:rPr>
                <w:rFonts w:ascii="Times New Roman" w:hAnsi="Times New Roman" w:cs="Times New Roman"/>
              </w:rPr>
              <w:t xml:space="preserve">          Subsection iv</w:t>
            </w:r>
            <w:r w:rsidR="00445173" w:rsidRPr="004F3623">
              <w:rPr>
                <w:rFonts w:ascii="Times New Roman" w:hAnsi="Times New Roman" w:cs="Times New Roman"/>
              </w:rPr>
              <w:t>.</w:t>
            </w:r>
          </w:p>
        </w:tc>
        <w:tc>
          <w:tcPr>
            <w:tcW w:w="6730" w:type="dxa"/>
            <w:gridSpan w:val="2"/>
          </w:tcPr>
          <w:p w14:paraId="011AD696" w14:textId="77777777" w:rsidR="00445173" w:rsidRPr="004F3623" w:rsidRDefault="00445173" w:rsidP="002F3C92">
            <w:pPr>
              <w:jc w:val="right"/>
              <w:rPr>
                <w:rFonts w:ascii="Times New Roman" w:hAnsi="Times New Roman" w:cs="Times New Roman"/>
              </w:rPr>
            </w:pPr>
            <w:r w:rsidRPr="004F3623">
              <w:rPr>
                <w:rFonts w:ascii="Times New Roman" w:hAnsi="Times New Roman" w:cs="Times New Roman"/>
              </w:rPr>
              <w:t>Office of the Secretary</w:t>
            </w:r>
          </w:p>
        </w:tc>
      </w:tr>
      <w:tr w:rsidR="00445173" w:rsidRPr="004F3623" w14:paraId="298FF065" w14:textId="77777777" w:rsidTr="009D41E6">
        <w:tc>
          <w:tcPr>
            <w:tcW w:w="4070" w:type="dxa"/>
            <w:gridSpan w:val="2"/>
          </w:tcPr>
          <w:p w14:paraId="09526847" w14:textId="3B122FD3" w:rsidR="00445173" w:rsidRPr="004F3623" w:rsidRDefault="001C0EFF" w:rsidP="002F3C92">
            <w:pPr>
              <w:rPr>
                <w:rFonts w:ascii="Times New Roman" w:hAnsi="Times New Roman" w:cs="Times New Roman"/>
              </w:rPr>
            </w:pPr>
            <w:r w:rsidRPr="004F3623">
              <w:rPr>
                <w:rFonts w:ascii="Times New Roman" w:hAnsi="Times New Roman" w:cs="Times New Roman"/>
              </w:rPr>
              <w:t xml:space="preserve">          Subsection v</w:t>
            </w:r>
            <w:r w:rsidR="00445173" w:rsidRPr="004F3623">
              <w:rPr>
                <w:rFonts w:ascii="Times New Roman" w:hAnsi="Times New Roman" w:cs="Times New Roman"/>
              </w:rPr>
              <w:t>.</w:t>
            </w:r>
          </w:p>
        </w:tc>
        <w:tc>
          <w:tcPr>
            <w:tcW w:w="6730" w:type="dxa"/>
            <w:gridSpan w:val="2"/>
          </w:tcPr>
          <w:p w14:paraId="39771C92" w14:textId="77777777" w:rsidR="00445173" w:rsidRPr="004F3623" w:rsidRDefault="00445173" w:rsidP="002F3C92">
            <w:pPr>
              <w:jc w:val="right"/>
              <w:rPr>
                <w:rFonts w:ascii="Times New Roman" w:hAnsi="Times New Roman" w:cs="Times New Roman"/>
              </w:rPr>
            </w:pPr>
            <w:r w:rsidRPr="004F3623">
              <w:rPr>
                <w:rFonts w:ascii="Times New Roman" w:hAnsi="Times New Roman" w:cs="Times New Roman"/>
              </w:rPr>
              <w:t>Office of the Parliamentarian</w:t>
            </w:r>
          </w:p>
        </w:tc>
      </w:tr>
      <w:tr w:rsidR="00445173" w:rsidRPr="004F3623" w14:paraId="0CAB4FC0" w14:textId="77777777" w:rsidTr="009D41E6">
        <w:tc>
          <w:tcPr>
            <w:tcW w:w="4070" w:type="dxa"/>
            <w:gridSpan w:val="2"/>
          </w:tcPr>
          <w:p w14:paraId="120626FD" w14:textId="77777777" w:rsidR="00445173" w:rsidRPr="004F3623" w:rsidRDefault="00445173"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2.</w:t>
            </w:r>
          </w:p>
        </w:tc>
        <w:tc>
          <w:tcPr>
            <w:tcW w:w="6730" w:type="dxa"/>
            <w:gridSpan w:val="2"/>
          </w:tcPr>
          <w:p w14:paraId="111278A7" w14:textId="77777777" w:rsidR="00445173" w:rsidRPr="004F3623" w:rsidRDefault="00445173" w:rsidP="002F3C92">
            <w:pPr>
              <w:jc w:val="right"/>
              <w:rPr>
                <w:rFonts w:ascii="Times New Roman" w:hAnsi="Times New Roman" w:cs="Times New Roman"/>
                <w:i/>
                <w:sz w:val="26"/>
                <w:szCs w:val="26"/>
              </w:rPr>
            </w:pPr>
            <w:r w:rsidRPr="004F3623">
              <w:rPr>
                <w:rFonts w:ascii="Times New Roman" w:hAnsi="Times New Roman" w:cs="Times New Roman"/>
                <w:i/>
                <w:sz w:val="26"/>
                <w:szCs w:val="26"/>
              </w:rPr>
              <w:t>Honorariums</w:t>
            </w:r>
          </w:p>
        </w:tc>
      </w:tr>
      <w:tr w:rsidR="0046575F" w:rsidRPr="004F3623" w14:paraId="74A7B7D5" w14:textId="77777777" w:rsidTr="009D41E6">
        <w:tc>
          <w:tcPr>
            <w:tcW w:w="4070" w:type="dxa"/>
            <w:gridSpan w:val="2"/>
          </w:tcPr>
          <w:p w14:paraId="231F2B41" w14:textId="77777777" w:rsidR="0046575F" w:rsidRPr="004F3623" w:rsidRDefault="0046575F" w:rsidP="002F3C92">
            <w:pPr>
              <w:rPr>
                <w:rFonts w:ascii="Times New Roman" w:hAnsi="Times New Roman" w:cs="Times New Roman"/>
              </w:rPr>
            </w:pPr>
          </w:p>
        </w:tc>
        <w:tc>
          <w:tcPr>
            <w:tcW w:w="6730" w:type="dxa"/>
            <w:gridSpan w:val="2"/>
          </w:tcPr>
          <w:p w14:paraId="7DCB206C" w14:textId="77777777" w:rsidR="0046575F" w:rsidRPr="004F3623" w:rsidRDefault="0046575F" w:rsidP="002F3C92">
            <w:pPr>
              <w:jc w:val="right"/>
              <w:rPr>
                <w:rFonts w:ascii="Times New Roman" w:hAnsi="Times New Roman" w:cs="Times New Roman"/>
                <w:i/>
              </w:rPr>
            </w:pPr>
          </w:p>
        </w:tc>
      </w:tr>
      <w:tr w:rsidR="00445173" w:rsidRPr="004F3623" w14:paraId="61EFF8C9" w14:textId="77777777" w:rsidTr="009D41E6">
        <w:tc>
          <w:tcPr>
            <w:tcW w:w="4070" w:type="dxa"/>
            <w:gridSpan w:val="2"/>
          </w:tcPr>
          <w:p w14:paraId="61445618" w14:textId="77777777" w:rsidR="00445173" w:rsidRPr="004F3623" w:rsidRDefault="00445173" w:rsidP="002F3C92">
            <w:pPr>
              <w:rPr>
                <w:rFonts w:ascii="Times New Roman" w:hAnsi="Times New Roman" w:cs="Times New Roman"/>
                <w:b/>
                <w:sz w:val="28"/>
                <w:szCs w:val="28"/>
              </w:rPr>
            </w:pPr>
            <w:r w:rsidRPr="004F3623">
              <w:rPr>
                <w:rFonts w:ascii="Times New Roman" w:hAnsi="Times New Roman" w:cs="Times New Roman"/>
                <w:b/>
                <w:sz w:val="28"/>
                <w:szCs w:val="28"/>
              </w:rPr>
              <w:t>ARTICLE II.</w:t>
            </w:r>
          </w:p>
        </w:tc>
        <w:tc>
          <w:tcPr>
            <w:tcW w:w="6730" w:type="dxa"/>
            <w:gridSpan w:val="2"/>
          </w:tcPr>
          <w:p w14:paraId="15A7D055" w14:textId="77777777" w:rsidR="00445173" w:rsidRPr="004F3623" w:rsidRDefault="00445173" w:rsidP="002F3C92">
            <w:pPr>
              <w:jc w:val="right"/>
              <w:rPr>
                <w:rFonts w:ascii="Times New Roman" w:hAnsi="Times New Roman" w:cs="Times New Roman"/>
                <w:b/>
                <w:sz w:val="28"/>
                <w:szCs w:val="28"/>
              </w:rPr>
            </w:pPr>
            <w:r w:rsidRPr="004F3623">
              <w:rPr>
                <w:rFonts w:ascii="Times New Roman" w:hAnsi="Times New Roman" w:cs="Times New Roman"/>
                <w:b/>
                <w:sz w:val="28"/>
                <w:szCs w:val="28"/>
              </w:rPr>
              <w:t>CLASS REPRESENTATIVES</w:t>
            </w:r>
          </w:p>
        </w:tc>
      </w:tr>
      <w:tr w:rsidR="00445173" w:rsidRPr="004F3623" w14:paraId="0209B0E7" w14:textId="77777777" w:rsidTr="009D41E6">
        <w:tc>
          <w:tcPr>
            <w:tcW w:w="4070" w:type="dxa"/>
            <w:gridSpan w:val="2"/>
          </w:tcPr>
          <w:p w14:paraId="4E2821CB" w14:textId="77777777" w:rsidR="00445173" w:rsidRPr="004F3623" w:rsidRDefault="00445173"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6730" w:type="dxa"/>
            <w:gridSpan w:val="2"/>
          </w:tcPr>
          <w:p w14:paraId="74A53C5D" w14:textId="77777777" w:rsidR="00445173" w:rsidRPr="004F3623" w:rsidRDefault="00445173" w:rsidP="002F3C92">
            <w:pPr>
              <w:jc w:val="right"/>
              <w:rPr>
                <w:rFonts w:ascii="Times New Roman" w:hAnsi="Times New Roman" w:cs="Times New Roman"/>
                <w:i/>
                <w:sz w:val="26"/>
                <w:szCs w:val="26"/>
              </w:rPr>
            </w:pPr>
            <w:r w:rsidRPr="004F3623">
              <w:rPr>
                <w:rFonts w:ascii="Times New Roman" w:hAnsi="Times New Roman" w:cs="Times New Roman"/>
                <w:i/>
                <w:sz w:val="26"/>
                <w:szCs w:val="26"/>
              </w:rPr>
              <w:t>Powers and Duties of the Class Representatives</w:t>
            </w:r>
          </w:p>
        </w:tc>
      </w:tr>
      <w:tr w:rsidR="0046575F" w:rsidRPr="004F3623" w14:paraId="79B3D114" w14:textId="77777777" w:rsidTr="009D41E6">
        <w:tc>
          <w:tcPr>
            <w:tcW w:w="4070" w:type="dxa"/>
            <w:gridSpan w:val="2"/>
          </w:tcPr>
          <w:p w14:paraId="19BB6EDF" w14:textId="77777777" w:rsidR="0046575F" w:rsidRPr="004F3623" w:rsidRDefault="0046575F" w:rsidP="002F3C92">
            <w:pPr>
              <w:rPr>
                <w:rFonts w:ascii="Times New Roman" w:hAnsi="Times New Roman" w:cs="Times New Roman"/>
              </w:rPr>
            </w:pPr>
          </w:p>
        </w:tc>
        <w:tc>
          <w:tcPr>
            <w:tcW w:w="6730" w:type="dxa"/>
            <w:gridSpan w:val="2"/>
          </w:tcPr>
          <w:p w14:paraId="4699147D" w14:textId="77777777" w:rsidR="0046575F" w:rsidRPr="004F3623" w:rsidRDefault="0046575F" w:rsidP="002F3C92">
            <w:pPr>
              <w:jc w:val="right"/>
              <w:rPr>
                <w:rFonts w:ascii="Times New Roman" w:hAnsi="Times New Roman" w:cs="Times New Roman"/>
              </w:rPr>
            </w:pPr>
          </w:p>
        </w:tc>
      </w:tr>
      <w:tr w:rsidR="00445173" w:rsidRPr="004F3623" w14:paraId="60AF339F" w14:textId="77777777" w:rsidTr="009D41E6">
        <w:tc>
          <w:tcPr>
            <w:tcW w:w="4070" w:type="dxa"/>
            <w:gridSpan w:val="2"/>
          </w:tcPr>
          <w:p w14:paraId="0268EC06" w14:textId="77777777" w:rsidR="00445173" w:rsidRPr="004F3623" w:rsidRDefault="00445173" w:rsidP="002F3C92">
            <w:pPr>
              <w:rPr>
                <w:rFonts w:ascii="Times New Roman" w:hAnsi="Times New Roman" w:cs="Times New Roman"/>
                <w:b/>
                <w:sz w:val="28"/>
                <w:szCs w:val="28"/>
              </w:rPr>
            </w:pPr>
            <w:r w:rsidRPr="004F3623">
              <w:rPr>
                <w:rFonts w:ascii="Times New Roman" w:hAnsi="Times New Roman" w:cs="Times New Roman"/>
                <w:b/>
                <w:sz w:val="28"/>
                <w:szCs w:val="28"/>
              </w:rPr>
              <w:t xml:space="preserve">ARTICLE III. </w:t>
            </w:r>
          </w:p>
        </w:tc>
        <w:tc>
          <w:tcPr>
            <w:tcW w:w="6730" w:type="dxa"/>
            <w:gridSpan w:val="2"/>
          </w:tcPr>
          <w:p w14:paraId="0E334A1F" w14:textId="77777777" w:rsidR="00445173" w:rsidRPr="004F3623" w:rsidRDefault="0046575F" w:rsidP="002F3C92">
            <w:pPr>
              <w:jc w:val="right"/>
              <w:rPr>
                <w:rFonts w:ascii="Times New Roman" w:hAnsi="Times New Roman" w:cs="Times New Roman"/>
                <w:b/>
                <w:sz w:val="28"/>
                <w:szCs w:val="28"/>
              </w:rPr>
            </w:pPr>
            <w:r w:rsidRPr="004F3623">
              <w:rPr>
                <w:rFonts w:ascii="Times New Roman" w:hAnsi="Times New Roman" w:cs="Times New Roman"/>
                <w:b/>
                <w:sz w:val="28"/>
                <w:szCs w:val="28"/>
              </w:rPr>
              <w:t xml:space="preserve">AT-LARGE </w:t>
            </w:r>
            <w:r w:rsidR="00640668" w:rsidRPr="004F3623">
              <w:rPr>
                <w:rFonts w:ascii="Times New Roman" w:hAnsi="Times New Roman" w:cs="Times New Roman"/>
                <w:b/>
                <w:sz w:val="28"/>
                <w:szCs w:val="28"/>
              </w:rPr>
              <w:t>ORGANIZATION</w:t>
            </w:r>
            <w:r w:rsidR="00445173" w:rsidRPr="004F3623">
              <w:rPr>
                <w:rFonts w:ascii="Times New Roman" w:hAnsi="Times New Roman" w:cs="Times New Roman"/>
                <w:b/>
                <w:sz w:val="28"/>
                <w:szCs w:val="28"/>
              </w:rPr>
              <w:t xml:space="preserve"> REPRESENTATIVES</w:t>
            </w:r>
          </w:p>
        </w:tc>
      </w:tr>
      <w:tr w:rsidR="00445173" w:rsidRPr="004F3623" w14:paraId="6A634276" w14:textId="77777777" w:rsidTr="009D41E6">
        <w:tc>
          <w:tcPr>
            <w:tcW w:w="3547" w:type="dxa"/>
          </w:tcPr>
          <w:p w14:paraId="3C5C399F" w14:textId="77777777" w:rsidR="00445173" w:rsidRPr="004F3623" w:rsidRDefault="00640668"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7253" w:type="dxa"/>
            <w:gridSpan w:val="3"/>
          </w:tcPr>
          <w:p w14:paraId="391B60F4" w14:textId="77777777" w:rsidR="00445173" w:rsidRPr="004F3623" w:rsidRDefault="0046575F" w:rsidP="002F3C92">
            <w:pPr>
              <w:jc w:val="right"/>
              <w:rPr>
                <w:rFonts w:ascii="Times New Roman" w:hAnsi="Times New Roman" w:cs="Times New Roman"/>
                <w:i/>
                <w:sz w:val="26"/>
                <w:szCs w:val="26"/>
              </w:rPr>
            </w:pPr>
            <w:r w:rsidRPr="004F3623">
              <w:rPr>
                <w:rFonts w:ascii="Times New Roman" w:hAnsi="Times New Roman" w:cs="Times New Roman"/>
                <w:i/>
                <w:sz w:val="26"/>
                <w:szCs w:val="26"/>
              </w:rPr>
              <w:t>Selection of At-Large Organization Representatives</w:t>
            </w:r>
          </w:p>
        </w:tc>
      </w:tr>
      <w:tr w:rsidR="00445173" w:rsidRPr="004F3623" w14:paraId="42C94275" w14:textId="77777777" w:rsidTr="009D41E6">
        <w:tc>
          <w:tcPr>
            <w:tcW w:w="3547" w:type="dxa"/>
          </w:tcPr>
          <w:p w14:paraId="7CF99031" w14:textId="77777777" w:rsidR="00445173" w:rsidRPr="004F3623" w:rsidRDefault="00640668"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2.</w:t>
            </w:r>
          </w:p>
        </w:tc>
        <w:tc>
          <w:tcPr>
            <w:tcW w:w="7253" w:type="dxa"/>
            <w:gridSpan w:val="3"/>
          </w:tcPr>
          <w:p w14:paraId="0D1D9427" w14:textId="77777777" w:rsidR="00445173" w:rsidRPr="004F3623" w:rsidRDefault="0046575F" w:rsidP="002F3C92">
            <w:pPr>
              <w:jc w:val="right"/>
              <w:rPr>
                <w:rFonts w:ascii="Times New Roman" w:hAnsi="Times New Roman" w:cs="Times New Roman"/>
                <w:i/>
                <w:sz w:val="26"/>
                <w:szCs w:val="26"/>
              </w:rPr>
            </w:pPr>
            <w:r w:rsidRPr="004F3623">
              <w:rPr>
                <w:rFonts w:ascii="Times New Roman" w:hAnsi="Times New Roman" w:cs="Times New Roman"/>
                <w:i/>
                <w:sz w:val="26"/>
                <w:szCs w:val="26"/>
              </w:rPr>
              <w:t>The Powers and Duties of At-Large Organizations Representatives</w:t>
            </w:r>
          </w:p>
        </w:tc>
      </w:tr>
      <w:tr w:rsidR="00FA4F8A" w:rsidRPr="004F3623" w14:paraId="0E967067" w14:textId="77777777" w:rsidTr="009D41E6">
        <w:tc>
          <w:tcPr>
            <w:tcW w:w="3547" w:type="dxa"/>
          </w:tcPr>
          <w:p w14:paraId="2229FB1D" w14:textId="77777777" w:rsidR="00FA4F8A" w:rsidRPr="004F3623" w:rsidRDefault="00FA4F8A" w:rsidP="002F3C92">
            <w:pPr>
              <w:rPr>
                <w:rFonts w:ascii="Times New Roman" w:hAnsi="Times New Roman" w:cs="Times New Roman"/>
                <w:sz w:val="26"/>
                <w:szCs w:val="26"/>
              </w:rPr>
            </w:pPr>
          </w:p>
        </w:tc>
        <w:tc>
          <w:tcPr>
            <w:tcW w:w="7253" w:type="dxa"/>
            <w:gridSpan w:val="3"/>
          </w:tcPr>
          <w:p w14:paraId="3F933CF6" w14:textId="77777777" w:rsidR="00FA4F8A" w:rsidRPr="004F3623" w:rsidRDefault="00FA4F8A" w:rsidP="002F3C92">
            <w:pPr>
              <w:jc w:val="right"/>
              <w:rPr>
                <w:rFonts w:ascii="Times New Roman" w:hAnsi="Times New Roman" w:cs="Times New Roman"/>
                <w:i/>
                <w:sz w:val="26"/>
                <w:szCs w:val="26"/>
              </w:rPr>
            </w:pPr>
          </w:p>
        </w:tc>
      </w:tr>
      <w:tr w:rsidR="00640668" w:rsidRPr="004F3623" w14:paraId="7B817B0D" w14:textId="77777777" w:rsidTr="009D41E6">
        <w:tc>
          <w:tcPr>
            <w:tcW w:w="4070" w:type="dxa"/>
            <w:gridSpan w:val="2"/>
          </w:tcPr>
          <w:p w14:paraId="573409E0" w14:textId="2DE44DF3" w:rsidR="00640668" w:rsidRPr="004F3623" w:rsidRDefault="001A43C0" w:rsidP="002F3C92">
            <w:pPr>
              <w:rPr>
                <w:rFonts w:ascii="Times New Roman" w:hAnsi="Times New Roman" w:cs="Times New Roman"/>
                <w:b/>
                <w:sz w:val="28"/>
                <w:szCs w:val="28"/>
              </w:rPr>
            </w:pPr>
            <w:r w:rsidRPr="004F3623">
              <w:rPr>
                <w:rFonts w:ascii="Times New Roman" w:hAnsi="Times New Roman" w:cs="Times New Roman"/>
                <w:b/>
                <w:sz w:val="28"/>
                <w:szCs w:val="28"/>
              </w:rPr>
              <w:t xml:space="preserve">ARTICLE </w:t>
            </w:r>
            <w:r w:rsidR="00FA4F8A">
              <w:rPr>
                <w:rFonts w:ascii="Times New Roman" w:hAnsi="Times New Roman" w:cs="Times New Roman"/>
                <w:b/>
                <w:sz w:val="28"/>
                <w:szCs w:val="28"/>
              </w:rPr>
              <w:t>I</w:t>
            </w:r>
            <w:r w:rsidRPr="004F3623">
              <w:rPr>
                <w:rFonts w:ascii="Times New Roman" w:hAnsi="Times New Roman" w:cs="Times New Roman"/>
                <w:b/>
                <w:sz w:val="28"/>
                <w:szCs w:val="28"/>
              </w:rPr>
              <w:t>V</w:t>
            </w:r>
            <w:r w:rsidR="00AE76ED" w:rsidRPr="004F3623">
              <w:rPr>
                <w:rFonts w:ascii="Times New Roman" w:hAnsi="Times New Roman" w:cs="Times New Roman"/>
                <w:b/>
                <w:sz w:val="28"/>
                <w:szCs w:val="28"/>
              </w:rPr>
              <w:t>.</w:t>
            </w:r>
          </w:p>
        </w:tc>
        <w:tc>
          <w:tcPr>
            <w:tcW w:w="6730" w:type="dxa"/>
            <w:gridSpan w:val="2"/>
          </w:tcPr>
          <w:p w14:paraId="026BC56C" w14:textId="77777777" w:rsidR="00640668" w:rsidRPr="004F3623" w:rsidRDefault="00AE76ED" w:rsidP="002F3C92">
            <w:pPr>
              <w:jc w:val="right"/>
              <w:rPr>
                <w:rFonts w:ascii="Times New Roman" w:hAnsi="Times New Roman" w:cs="Times New Roman"/>
                <w:b/>
                <w:sz w:val="28"/>
                <w:szCs w:val="28"/>
              </w:rPr>
            </w:pPr>
            <w:r w:rsidRPr="004F3623">
              <w:rPr>
                <w:rFonts w:ascii="Times New Roman" w:hAnsi="Times New Roman" w:cs="Times New Roman"/>
                <w:b/>
                <w:sz w:val="28"/>
                <w:szCs w:val="28"/>
              </w:rPr>
              <w:t>COMMITTEES</w:t>
            </w:r>
          </w:p>
        </w:tc>
      </w:tr>
      <w:tr w:rsidR="00640668" w:rsidRPr="004F3623" w14:paraId="0FC8BA32" w14:textId="77777777" w:rsidTr="009D41E6">
        <w:tc>
          <w:tcPr>
            <w:tcW w:w="4070" w:type="dxa"/>
            <w:gridSpan w:val="2"/>
          </w:tcPr>
          <w:p w14:paraId="315A921E" w14:textId="77777777" w:rsidR="00640668"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6730" w:type="dxa"/>
            <w:gridSpan w:val="2"/>
          </w:tcPr>
          <w:p w14:paraId="7AA46522" w14:textId="77777777" w:rsidR="00640668" w:rsidRPr="004F3623" w:rsidRDefault="00AE76ED" w:rsidP="002F3C92">
            <w:pPr>
              <w:jc w:val="right"/>
              <w:rPr>
                <w:rFonts w:ascii="Times New Roman" w:hAnsi="Times New Roman" w:cs="Times New Roman"/>
                <w:i/>
                <w:sz w:val="26"/>
                <w:szCs w:val="26"/>
              </w:rPr>
            </w:pPr>
            <w:r w:rsidRPr="004F3623">
              <w:rPr>
                <w:rFonts w:ascii="Times New Roman" w:hAnsi="Times New Roman" w:cs="Times New Roman"/>
                <w:i/>
                <w:sz w:val="26"/>
                <w:szCs w:val="26"/>
              </w:rPr>
              <w:t>Committee Members</w:t>
            </w:r>
          </w:p>
        </w:tc>
      </w:tr>
      <w:tr w:rsidR="00AE76ED" w:rsidRPr="004F3623" w14:paraId="030AB598" w14:textId="77777777" w:rsidTr="009D41E6">
        <w:tc>
          <w:tcPr>
            <w:tcW w:w="4070" w:type="dxa"/>
            <w:gridSpan w:val="2"/>
          </w:tcPr>
          <w:p w14:paraId="229BD8EC"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2.</w:t>
            </w:r>
          </w:p>
        </w:tc>
        <w:tc>
          <w:tcPr>
            <w:tcW w:w="6730" w:type="dxa"/>
            <w:gridSpan w:val="2"/>
          </w:tcPr>
          <w:p w14:paraId="4FDD9785" w14:textId="77777777" w:rsidR="00AE76ED" w:rsidRPr="004F3623" w:rsidRDefault="00AE76ED" w:rsidP="002F3C92">
            <w:pPr>
              <w:jc w:val="right"/>
              <w:rPr>
                <w:rFonts w:ascii="Times New Roman" w:hAnsi="Times New Roman" w:cs="Times New Roman"/>
                <w:i/>
                <w:sz w:val="26"/>
                <w:szCs w:val="26"/>
              </w:rPr>
            </w:pPr>
            <w:r w:rsidRPr="004F3623">
              <w:rPr>
                <w:rFonts w:ascii="Times New Roman" w:hAnsi="Times New Roman" w:cs="Times New Roman"/>
                <w:i/>
                <w:sz w:val="26"/>
                <w:szCs w:val="26"/>
              </w:rPr>
              <w:t>Committee Action</w:t>
            </w:r>
          </w:p>
        </w:tc>
      </w:tr>
      <w:tr w:rsidR="00AE76ED" w:rsidRPr="004F3623" w14:paraId="3A26D444" w14:textId="77777777" w:rsidTr="009D41E6">
        <w:tc>
          <w:tcPr>
            <w:tcW w:w="4070" w:type="dxa"/>
            <w:gridSpan w:val="2"/>
          </w:tcPr>
          <w:p w14:paraId="4CE52763"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3.</w:t>
            </w:r>
          </w:p>
        </w:tc>
        <w:tc>
          <w:tcPr>
            <w:tcW w:w="6730" w:type="dxa"/>
            <w:gridSpan w:val="2"/>
          </w:tcPr>
          <w:p w14:paraId="0E24F064" w14:textId="77777777" w:rsidR="00AE76ED" w:rsidRPr="004F3623" w:rsidRDefault="00AE76ED" w:rsidP="002F3C92">
            <w:pPr>
              <w:jc w:val="right"/>
              <w:rPr>
                <w:rFonts w:ascii="Times New Roman" w:hAnsi="Times New Roman" w:cs="Times New Roman"/>
                <w:i/>
                <w:sz w:val="26"/>
                <w:szCs w:val="26"/>
              </w:rPr>
            </w:pPr>
            <w:r w:rsidRPr="004F3623">
              <w:rPr>
                <w:rFonts w:ascii="Times New Roman" w:hAnsi="Times New Roman" w:cs="Times New Roman"/>
                <w:i/>
                <w:sz w:val="26"/>
                <w:szCs w:val="26"/>
              </w:rPr>
              <w:t>Standing Committees</w:t>
            </w:r>
          </w:p>
        </w:tc>
      </w:tr>
      <w:tr w:rsidR="00AE76ED" w:rsidRPr="004F3623" w14:paraId="5652BB98" w14:textId="77777777" w:rsidTr="009D41E6">
        <w:tc>
          <w:tcPr>
            <w:tcW w:w="4070" w:type="dxa"/>
            <w:gridSpan w:val="2"/>
          </w:tcPr>
          <w:p w14:paraId="721E38EC" w14:textId="354D499B"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w:t>
            </w:r>
            <w:proofErr w:type="spellStart"/>
            <w:r w:rsidRPr="004F3623">
              <w:rPr>
                <w:rFonts w:ascii="Times New Roman" w:hAnsi="Times New Roman" w:cs="Times New Roman"/>
              </w:rPr>
              <w:t>i</w:t>
            </w:r>
            <w:proofErr w:type="spellEnd"/>
            <w:r w:rsidR="00AE76ED" w:rsidRPr="004F3623">
              <w:rPr>
                <w:rFonts w:ascii="Times New Roman" w:hAnsi="Times New Roman" w:cs="Times New Roman"/>
              </w:rPr>
              <w:t>.</w:t>
            </w:r>
          </w:p>
        </w:tc>
        <w:tc>
          <w:tcPr>
            <w:tcW w:w="6730" w:type="dxa"/>
            <w:gridSpan w:val="2"/>
          </w:tcPr>
          <w:p w14:paraId="0C7A992B" w14:textId="17A827E4" w:rsidR="00AE76ED" w:rsidRPr="004F3623" w:rsidRDefault="00AE76ED" w:rsidP="002F3C92">
            <w:pPr>
              <w:jc w:val="right"/>
              <w:rPr>
                <w:rFonts w:ascii="Times New Roman" w:hAnsi="Times New Roman" w:cs="Times New Roman"/>
              </w:rPr>
            </w:pPr>
            <w:r w:rsidRPr="004F3623">
              <w:rPr>
                <w:rFonts w:ascii="Times New Roman" w:hAnsi="Times New Roman" w:cs="Times New Roman"/>
              </w:rPr>
              <w:t xml:space="preserve">The </w:t>
            </w:r>
            <w:r w:rsidR="002D4B3C" w:rsidRPr="004F3623">
              <w:rPr>
                <w:rFonts w:ascii="Times New Roman" w:hAnsi="Times New Roman" w:cs="Times New Roman"/>
              </w:rPr>
              <w:t>Student Operations</w:t>
            </w:r>
            <w:r w:rsidRPr="004F3623">
              <w:rPr>
                <w:rFonts w:ascii="Times New Roman" w:hAnsi="Times New Roman" w:cs="Times New Roman"/>
              </w:rPr>
              <w:t xml:space="preserve"> Committee</w:t>
            </w:r>
          </w:p>
        </w:tc>
      </w:tr>
      <w:tr w:rsidR="00AE76ED" w:rsidRPr="004F3623" w14:paraId="77BFAA24" w14:textId="77777777" w:rsidTr="009D41E6">
        <w:tc>
          <w:tcPr>
            <w:tcW w:w="4070" w:type="dxa"/>
            <w:gridSpan w:val="2"/>
          </w:tcPr>
          <w:p w14:paraId="3EF3A02B" w14:textId="710D83F1"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ii</w:t>
            </w:r>
            <w:r w:rsidR="00AE76ED" w:rsidRPr="004F3623">
              <w:rPr>
                <w:rFonts w:ascii="Times New Roman" w:hAnsi="Times New Roman" w:cs="Times New Roman"/>
              </w:rPr>
              <w:t>.</w:t>
            </w:r>
          </w:p>
        </w:tc>
        <w:tc>
          <w:tcPr>
            <w:tcW w:w="6730" w:type="dxa"/>
            <w:gridSpan w:val="2"/>
          </w:tcPr>
          <w:p w14:paraId="23546551" w14:textId="77777777" w:rsidR="00AE76ED" w:rsidRPr="004F3623" w:rsidRDefault="00AE76ED" w:rsidP="002F3C92">
            <w:pPr>
              <w:jc w:val="right"/>
              <w:rPr>
                <w:rFonts w:ascii="Times New Roman" w:hAnsi="Times New Roman" w:cs="Times New Roman"/>
              </w:rPr>
            </w:pPr>
            <w:r w:rsidRPr="004F3623">
              <w:rPr>
                <w:rFonts w:ascii="Times New Roman" w:hAnsi="Times New Roman" w:cs="Times New Roman"/>
              </w:rPr>
              <w:t>The Finance Committee</w:t>
            </w:r>
          </w:p>
        </w:tc>
      </w:tr>
      <w:tr w:rsidR="00AE76ED" w:rsidRPr="004F3623" w14:paraId="09BA67A7" w14:textId="77777777" w:rsidTr="009D41E6">
        <w:tc>
          <w:tcPr>
            <w:tcW w:w="4070" w:type="dxa"/>
            <w:gridSpan w:val="2"/>
          </w:tcPr>
          <w:p w14:paraId="0EEF1F7E" w14:textId="080F1FD5"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i</w:t>
            </w:r>
            <w:r w:rsidR="004420E9">
              <w:rPr>
                <w:rFonts w:ascii="Times New Roman" w:hAnsi="Times New Roman" w:cs="Times New Roman"/>
              </w:rPr>
              <w:t>ii</w:t>
            </w:r>
            <w:r w:rsidR="00AE76ED" w:rsidRPr="004F3623">
              <w:rPr>
                <w:rFonts w:ascii="Times New Roman" w:hAnsi="Times New Roman" w:cs="Times New Roman"/>
              </w:rPr>
              <w:t>.</w:t>
            </w:r>
          </w:p>
        </w:tc>
        <w:tc>
          <w:tcPr>
            <w:tcW w:w="6730" w:type="dxa"/>
            <w:gridSpan w:val="2"/>
          </w:tcPr>
          <w:p w14:paraId="0697D45B" w14:textId="4243773B" w:rsidR="00AE76ED" w:rsidRPr="004F3623" w:rsidRDefault="00AE76ED" w:rsidP="002F3C92">
            <w:pPr>
              <w:jc w:val="right"/>
              <w:rPr>
                <w:rFonts w:ascii="Times New Roman" w:hAnsi="Times New Roman" w:cs="Times New Roman"/>
              </w:rPr>
            </w:pPr>
            <w:r w:rsidRPr="004F3623">
              <w:rPr>
                <w:rFonts w:ascii="Times New Roman" w:hAnsi="Times New Roman" w:cs="Times New Roman"/>
              </w:rPr>
              <w:t xml:space="preserve">The </w:t>
            </w:r>
            <w:r w:rsidR="002D4B3C" w:rsidRPr="004F3623">
              <w:rPr>
                <w:rFonts w:ascii="Times New Roman" w:hAnsi="Times New Roman" w:cs="Times New Roman"/>
              </w:rPr>
              <w:t>Public Relations</w:t>
            </w:r>
            <w:r w:rsidRPr="004F3623">
              <w:rPr>
                <w:rFonts w:ascii="Times New Roman" w:hAnsi="Times New Roman" w:cs="Times New Roman"/>
              </w:rPr>
              <w:t xml:space="preserve"> Committee</w:t>
            </w:r>
          </w:p>
        </w:tc>
      </w:tr>
      <w:tr w:rsidR="00AE76ED" w:rsidRPr="004F3623" w14:paraId="69A1DBC2" w14:textId="77777777" w:rsidTr="009D41E6">
        <w:tc>
          <w:tcPr>
            <w:tcW w:w="4070" w:type="dxa"/>
            <w:gridSpan w:val="2"/>
          </w:tcPr>
          <w:p w14:paraId="4F2714CF" w14:textId="77777777" w:rsidR="00AE76ED" w:rsidRPr="004F3623" w:rsidRDefault="00AE76ED" w:rsidP="002F3C92">
            <w:pPr>
              <w:rPr>
                <w:rFonts w:ascii="Times New Roman" w:hAnsi="Times New Roman" w:cs="Times New Roman"/>
              </w:rPr>
            </w:pPr>
          </w:p>
        </w:tc>
        <w:tc>
          <w:tcPr>
            <w:tcW w:w="6730" w:type="dxa"/>
            <w:gridSpan w:val="2"/>
          </w:tcPr>
          <w:p w14:paraId="29562A4F" w14:textId="77777777" w:rsidR="00AE76ED" w:rsidRPr="004F3623" w:rsidRDefault="00AE76ED" w:rsidP="002F3C92">
            <w:pPr>
              <w:jc w:val="right"/>
              <w:rPr>
                <w:rFonts w:ascii="Times New Roman" w:hAnsi="Times New Roman" w:cs="Times New Roman"/>
                <w:i/>
              </w:rPr>
            </w:pPr>
          </w:p>
        </w:tc>
      </w:tr>
      <w:tr w:rsidR="00AE76ED" w:rsidRPr="004F3623" w14:paraId="60F18AA7" w14:textId="77777777" w:rsidTr="009D41E6">
        <w:tc>
          <w:tcPr>
            <w:tcW w:w="4070" w:type="dxa"/>
            <w:gridSpan w:val="2"/>
          </w:tcPr>
          <w:p w14:paraId="01789120" w14:textId="3C62DA63" w:rsidR="00AE76ED" w:rsidRPr="004F3623" w:rsidRDefault="00AE76ED" w:rsidP="002F3C92">
            <w:pPr>
              <w:rPr>
                <w:rFonts w:ascii="Times New Roman" w:hAnsi="Times New Roman" w:cs="Times New Roman"/>
                <w:b/>
                <w:sz w:val="28"/>
                <w:szCs w:val="28"/>
              </w:rPr>
            </w:pPr>
            <w:r w:rsidRPr="004F3623">
              <w:rPr>
                <w:rFonts w:ascii="Times New Roman" w:hAnsi="Times New Roman" w:cs="Times New Roman"/>
                <w:b/>
                <w:sz w:val="28"/>
                <w:szCs w:val="28"/>
              </w:rPr>
              <w:t>ARTICLE V.</w:t>
            </w:r>
          </w:p>
        </w:tc>
        <w:tc>
          <w:tcPr>
            <w:tcW w:w="6730" w:type="dxa"/>
            <w:gridSpan w:val="2"/>
          </w:tcPr>
          <w:p w14:paraId="09641E78" w14:textId="77777777" w:rsidR="00AE76ED" w:rsidRPr="004F3623" w:rsidRDefault="00AE76ED" w:rsidP="002F3C92">
            <w:pPr>
              <w:jc w:val="right"/>
              <w:rPr>
                <w:rFonts w:ascii="Times New Roman" w:hAnsi="Times New Roman" w:cs="Times New Roman"/>
                <w:b/>
                <w:sz w:val="28"/>
                <w:szCs w:val="28"/>
              </w:rPr>
            </w:pPr>
            <w:r w:rsidRPr="004F3623">
              <w:rPr>
                <w:rFonts w:ascii="Times New Roman" w:hAnsi="Times New Roman" w:cs="Times New Roman"/>
                <w:b/>
                <w:sz w:val="28"/>
                <w:szCs w:val="28"/>
              </w:rPr>
              <w:t>STUDENT ORGANIZATIONS</w:t>
            </w:r>
          </w:p>
        </w:tc>
      </w:tr>
      <w:tr w:rsidR="00AE76ED" w:rsidRPr="004F3623" w14:paraId="01FB96EC" w14:textId="77777777" w:rsidTr="009D41E6">
        <w:tc>
          <w:tcPr>
            <w:tcW w:w="4070" w:type="dxa"/>
            <w:gridSpan w:val="2"/>
          </w:tcPr>
          <w:p w14:paraId="2D6122B1"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6730" w:type="dxa"/>
            <w:gridSpan w:val="2"/>
          </w:tcPr>
          <w:p w14:paraId="027C9F65" w14:textId="77777777" w:rsidR="00AE76ED" w:rsidRPr="004F3623" w:rsidRDefault="00AE76ED" w:rsidP="002F3C92">
            <w:pPr>
              <w:jc w:val="right"/>
              <w:rPr>
                <w:rFonts w:ascii="Times New Roman" w:hAnsi="Times New Roman" w:cs="Times New Roman"/>
                <w:i/>
                <w:sz w:val="26"/>
                <w:szCs w:val="26"/>
              </w:rPr>
            </w:pPr>
            <w:r w:rsidRPr="004F3623">
              <w:rPr>
                <w:rFonts w:ascii="Times New Roman" w:hAnsi="Times New Roman" w:cs="Times New Roman"/>
                <w:i/>
                <w:sz w:val="26"/>
                <w:szCs w:val="26"/>
              </w:rPr>
              <w:t>University Recognition</w:t>
            </w:r>
          </w:p>
        </w:tc>
      </w:tr>
      <w:tr w:rsidR="00AE76ED" w:rsidRPr="004F3623" w14:paraId="52B2B5A6" w14:textId="77777777" w:rsidTr="009D41E6">
        <w:tc>
          <w:tcPr>
            <w:tcW w:w="4070" w:type="dxa"/>
            <w:gridSpan w:val="2"/>
          </w:tcPr>
          <w:p w14:paraId="2BD99C2D"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 xml:space="preserve">Section 2. </w:t>
            </w:r>
          </w:p>
        </w:tc>
        <w:tc>
          <w:tcPr>
            <w:tcW w:w="6730" w:type="dxa"/>
            <w:gridSpan w:val="2"/>
          </w:tcPr>
          <w:p w14:paraId="56493CEA" w14:textId="77777777" w:rsidR="00AE76ED" w:rsidRPr="004F3623" w:rsidRDefault="00AE76ED" w:rsidP="002F3C92">
            <w:pPr>
              <w:jc w:val="right"/>
              <w:rPr>
                <w:rFonts w:ascii="Times New Roman" w:hAnsi="Times New Roman" w:cs="Times New Roman"/>
                <w:i/>
                <w:sz w:val="26"/>
                <w:szCs w:val="26"/>
              </w:rPr>
            </w:pPr>
            <w:r w:rsidRPr="004F3623">
              <w:rPr>
                <w:rFonts w:ascii="Times New Roman" w:hAnsi="Times New Roman" w:cs="Times New Roman"/>
                <w:i/>
                <w:sz w:val="26"/>
                <w:szCs w:val="26"/>
              </w:rPr>
              <w:t>Recognition by Student Government</w:t>
            </w:r>
          </w:p>
        </w:tc>
      </w:tr>
      <w:tr w:rsidR="00AE76ED" w:rsidRPr="004F3623" w14:paraId="3E9A5298" w14:textId="77777777" w:rsidTr="009D41E6">
        <w:tc>
          <w:tcPr>
            <w:tcW w:w="4070" w:type="dxa"/>
            <w:gridSpan w:val="2"/>
          </w:tcPr>
          <w:p w14:paraId="2CEF7693"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3.</w:t>
            </w:r>
          </w:p>
        </w:tc>
        <w:tc>
          <w:tcPr>
            <w:tcW w:w="6730" w:type="dxa"/>
            <w:gridSpan w:val="2"/>
          </w:tcPr>
          <w:p w14:paraId="79A4B400" w14:textId="77777777" w:rsidR="00AE76ED" w:rsidRPr="004F3623" w:rsidRDefault="00AE76ED" w:rsidP="002F3C92">
            <w:pPr>
              <w:jc w:val="right"/>
              <w:rPr>
                <w:rFonts w:ascii="Times New Roman" w:hAnsi="Times New Roman" w:cs="Times New Roman"/>
                <w:i/>
                <w:sz w:val="26"/>
                <w:szCs w:val="26"/>
              </w:rPr>
            </w:pPr>
            <w:r w:rsidRPr="004F3623">
              <w:rPr>
                <w:rFonts w:ascii="Times New Roman" w:hAnsi="Times New Roman" w:cs="Times New Roman"/>
                <w:i/>
                <w:sz w:val="26"/>
                <w:szCs w:val="26"/>
              </w:rPr>
              <w:t>Registration of Student Organizations</w:t>
            </w:r>
          </w:p>
        </w:tc>
      </w:tr>
      <w:tr w:rsidR="00AE76ED" w:rsidRPr="004F3623" w14:paraId="2D4830F8" w14:textId="77777777" w:rsidTr="009D41E6">
        <w:tc>
          <w:tcPr>
            <w:tcW w:w="4070" w:type="dxa"/>
            <w:gridSpan w:val="2"/>
          </w:tcPr>
          <w:p w14:paraId="415F6EF4" w14:textId="77777777" w:rsidR="00AE76ED" w:rsidRPr="004F3623" w:rsidRDefault="00AE76ED" w:rsidP="002F3C92">
            <w:pPr>
              <w:rPr>
                <w:rFonts w:ascii="Times New Roman" w:hAnsi="Times New Roman" w:cs="Times New Roman"/>
              </w:rPr>
            </w:pPr>
          </w:p>
        </w:tc>
        <w:tc>
          <w:tcPr>
            <w:tcW w:w="6730" w:type="dxa"/>
            <w:gridSpan w:val="2"/>
          </w:tcPr>
          <w:p w14:paraId="05306966" w14:textId="77777777" w:rsidR="00AE76ED" w:rsidRPr="004F3623" w:rsidRDefault="00AE76ED" w:rsidP="002F3C92">
            <w:pPr>
              <w:jc w:val="right"/>
              <w:rPr>
                <w:rFonts w:ascii="Times New Roman" w:hAnsi="Times New Roman" w:cs="Times New Roman"/>
                <w:i/>
              </w:rPr>
            </w:pPr>
          </w:p>
        </w:tc>
      </w:tr>
      <w:tr w:rsidR="00AE76ED" w:rsidRPr="004F3623" w14:paraId="3D48AD07" w14:textId="77777777" w:rsidTr="009D41E6">
        <w:tc>
          <w:tcPr>
            <w:tcW w:w="4070" w:type="dxa"/>
            <w:gridSpan w:val="2"/>
          </w:tcPr>
          <w:p w14:paraId="458B5570" w14:textId="3760DFEE" w:rsidR="00AE76ED" w:rsidRPr="004F3623" w:rsidRDefault="00AE76ED" w:rsidP="002F3C92">
            <w:pPr>
              <w:rPr>
                <w:rFonts w:ascii="Times New Roman" w:hAnsi="Times New Roman" w:cs="Times New Roman"/>
                <w:b/>
                <w:sz w:val="28"/>
                <w:szCs w:val="28"/>
              </w:rPr>
            </w:pPr>
            <w:r w:rsidRPr="004F3623">
              <w:rPr>
                <w:rFonts w:ascii="Times New Roman" w:hAnsi="Times New Roman" w:cs="Times New Roman"/>
                <w:b/>
                <w:sz w:val="28"/>
                <w:szCs w:val="28"/>
              </w:rPr>
              <w:t>ARTICLE V</w:t>
            </w:r>
            <w:r w:rsidR="001A43C0" w:rsidRPr="004F3623">
              <w:rPr>
                <w:rFonts w:ascii="Times New Roman" w:hAnsi="Times New Roman" w:cs="Times New Roman"/>
                <w:b/>
                <w:sz w:val="28"/>
                <w:szCs w:val="28"/>
              </w:rPr>
              <w:t>I</w:t>
            </w:r>
            <w:r w:rsidRPr="004F3623">
              <w:rPr>
                <w:rFonts w:ascii="Times New Roman" w:hAnsi="Times New Roman" w:cs="Times New Roman"/>
                <w:b/>
                <w:sz w:val="28"/>
                <w:szCs w:val="28"/>
              </w:rPr>
              <w:t>.</w:t>
            </w:r>
          </w:p>
        </w:tc>
        <w:tc>
          <w:tcPr>
            <w:tcW w:w="6730" w:type="dxa"/>
            <w:gridSpan w:val="2"/>
          </w:tcPr>
          <w:p w14:paraId="0D597E23" w14:textId="77777777" w:rsidR="00AE76ED" w:rsidRPr="004F3623" w:rsidRDefault="00AE76ED" w:rsidP="002F3C92">
            <w:pPr>
              <w:jc w:val="right"/>
              <w:rPr>
                <w:rFonts w:ascii="Times New Roman" w:hAnsi="Times New Roman" w:cs="Times New Roman"/>
                <w:b/>
                <w:sz w:val="28"/>
                <w:szCs w:val="28"/>
              </w:rPr>
            </w:pPr>
            <w:r w:rsidRPr="004F3623">
              <w:rPr>
                <w:rFonts w:ascii="Times New Roman" w:hAnsi="Times New Roman" w:cs="Times New Roman"/>
                <w:b/>
                <w:sz w:val="28"/>
                <w:szCs w:val="28"/>
              </w:rPr>
              <w:t>FUNDING OF STUDENT ORGANIZATIONS</w:t>
            </w:r>
          </w:p>
        </w:tc>
      </w:tr>
      <w:tr w:rsidR="00AE76ED" w:rsidRPr="004F3623" w14:paraId="09776E59" w14:textId="77777777" w:rsidTr="009D41E6">
        <w:tc>
          <w:tcPr>
            <w:tcW w:w="4070" w:type="dxa"/>
            <w:gridSpan w:val="2"/>
          </w:tcPr>
          <w:p w14:paraId="2822B4BE"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6730" w:type="dxa"/>
            <w:gridSpan w:val="2"/>
          </w:tcPr>
          <w:p w14:paraId="567CB6A3" w14:textId="77777777" w:rsidR="00AE76ED" w:rsidRPr="004F3623" w:rsidRDefault="00E71BB9" w:rsidP="002F3C92">
            <w:pPr>
              <w:jc w:val="right"/>
              <w:rPr>
                <w:rFonts w:ascii="Times New Roman" w:hAnsi="Times New Roman" w:cs="Times New Roman"/>
                <w:i/>
                <w:sz w:val="26"/>
                <w:szCs w:val="26"/>
              </w:rPr>
            </w:pPr>
            <w:r w:rsidRPr="004F3623">
              <w:rPr>
                <w:rFonts w:ascii="Times New Roman" w:hAnsi="Times New Roman" w:cs="Times New Roman"/>
                <w:i/>
                <w:sz w:val="26"/>
                <w:szCs w:val="26"/>
              </w:rPr>
              <w:t>The Student Government Fee</w:t>
            </w:r>
          </w:p>
        </w:tc>
      </w:tr>
      <w:tr w:rsidR="00AE76ED" w:rsidRPr="004F3623" w14:paraId="57F5FE04" w14:textId="77777777" w:rsidTr="009D41E6">
        <w:tc>
          <w:tcPr>
            <w:tcW w:w="4070" w:type="dxa"/>
            <w:gridSpan w:val="2"/>
          </w:tcPr>
          <w:p w14:paraId="45D10BB9"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2.</w:t>
            </w:r>
          </w:p>
        </w:tc>
        <w:tc>
          <w:tcPr>
            <w:tcW w:w="6730" w:type="dxa"/>
            <w:gridSpan w:val="2"/>
          </w:tcPr>
          <w:p w14:paraId="7FBB854E" w14:textId="77777777" w:rsidR="00AE76ED" w:rsidRPr="004F3623" w:rsidRDefault="00E71BB9" w:rsidP="002F3C92">
            <w:pPr>
              <w:jc w:val="right"/>
              <w:rPr>
                <w:rFonts w:ascii="Times New Roman" w:hAnsi="Times New Roman" w:cs="Times New Roman"/>
                <w:i/>
                <w:sz w:val="26"/>
                <w:szCs w:val="26"/>
              </w:rPr>
            </w:pPr>
            <w:r w:rsidRPr="004F3623">
              <w:rPr>
                <w:rFonts w:ascii="Times New Roman" w:hAnsi="Times New Roman" w:cs="Times New Roman"/>
                <w:i/>
                <w:sz w:val="26"/>
                <w:szCs w:val="26"/>
              </w:rPr>
              <w:t>Funding Procedures</w:t>
            </w:r>
          </w:p>
        </w:tc>
      </w:tr>
      <w:tr w:rsidR="00AE76ED" w:rsidRPr="004F3623" w14:paraId="60EA59C4" w14:textId="77777777" w:rsidTr="009D41E6">
        <w:tc>
          <w:tcPr>
            <w:tcW w:w="4070" w:type="dxa"/>
            <w:gridSpan w:val="2"/>
          </w:tcPr>
          <w:p w14:paraId="131EC2E3" w14:textId="77777777" w:rsidR="00AE76ED" w:rsidRPr="004F3623" w:rsidRDefault="00AE76ED" w:rsidP="002F3C92">
            <w:pPr>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3.</w:t>
            </w:r>
          </w:p>
        </w:tc>
        <w:tc>
          <w:tcPr>
            <w:tcW w:w="6730" w:type="dxa"/>
            <w:gridSpan w:val="2"/>
          </w:tcPr>
          <w:p w14:paraId="1E27335E" w14:textId="77777777" w:rsidR="00AE76ED" w:rsidRPr="004F3623" w:rsidRDefault="00E71BB9" w:rsidP="002F3C92">
            <w:pPr>
              <w:jc w:val="right"/>
              <w:rPr>
                <w:rFonts w:ascii="Times New Roman" w:hAnsi="Times New Roman" w:cs="Times New Roman"/>
                <w:i/>
                <w:sz w:val="26"/>
                <w:szCs w:val="26"/>
              </w:rPr>
            </w:pPr>
            <w:r w:rsidRPr="004F3623">
              <w:rPr>
                <w:rFonts w:ascii="Times New Roman" w:hAnsi="Times New Roman" w:cs="Times New Roman"/>
                <w:i/>
                <w:sz w:val="26"/>
                <w:szCs w:val="26"/>
              </w:rPr>
              <w:t>Funding Guidelines</w:t>
            </w:r>
          </w:p>
        </w:tc>
      </w:tr>
      <w:tr w:rsidR="00AE76ED" w:rsidRPr="004F3623" w14:paraId="4FFC0776" w14:textId="77777777" w:rsidTr="009D41E6">
        <w:tc>
          <w:tcPr>
            <w:tcW w:w="4070" w:type="dxa"/>
            <w:gridSpan w:val="2"/>
          </w:tcPr>
          <w:p w14:paraId="19828C06" w14:textId="469D08E3"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w:t>
            </w:r>
            <w:proofErr w:type="spellStart"/>
            <w:r w:rsidRPr="004F3623">
              <w:rPr>
                <w:rFonts w:ascii="Times New Roman" w:hAnsi="Times New Roman" w:cs="Times New Roman"/>
              </w:rPr>
              <w:t>i</w:t>
            </w:r>
            <w:proofErr w:type="spellEnd"/>
            <w:r w:rsidR="00E71BB9" w:rsidRPr="004F3623">
              <w:rPr>
                <w:rFonts w:ascii="Times New Roman" w:hAnsi="Times New Roman" w:cs="Times New Roman"/>
              </w:rPr>
              <w:t>.</w:t>
            </w:r>
          </w:p>
        </w:tc>
        <w:tc>
          <w:tcPr>
            <w:tcW w:w="6730" w:type="dxa"/>
            <w:gridSpan w:val="2"/>
          </w:tcPr>
          <w:p w14:paraId="40427129" w14:textId="77777777" w:rsidR="00AE76ED" w:rsidRPr="004F3623" w:rsidRDefault="00E71BB9" w:rsidP="002F3C92">
            <w:pPr>
              <w:jc w:val="right"/>
              <w:rPr>
                <w:rFonts w:ascii="Times New Roman" w:hAnsi="Times New Roman" w:cs="Times New Roman"/>
              </w:rPr>
            </w:pPr>
            <w:r w:rsidRPr="004F3623">
              <w:rPr>
                <w:rFonts w:ascii="Times New Roman" w:hAnsi="Times New Roman" w:cs="Times New Roman"/>
              </w:rPr>
              <w:t>Mission Statement</w:t>
            </w:r>
          </w:p>
        </w:tc>
      </w:tr>
      <w:tr w:rsidR="00AE76ED" w:rsidRPr="004F3623" w14:paraId="0F3A7AB8" w14:textId="77777777" w:rsidTr="009D41E6">
        <w:tc>
          <w:tcPr>
            <w:tcW w:w="4070" w:type="dxa"/>
            <w:gridSpan w:val="2"/>
          </w:tcPr>
          <w:p w14:paraId="12B72458" w14:textId="4949245E"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ii</w:t>
            </w:r>
            <w:r w:rsidR="00E71BB9" w:rsidRPr="004F3623">
              <w:rPr>
                <w:rFonts w:ascii="Times New Roman" w:hAnsi="Times New Roman" w:cs="Times New Roman"/>
              </w:rPr>
              <w:t>.</w:t>
            </w:r>
          </w:p>
        </w:tc>
        <w:tc>
          <w:tcPr>
            <w:tcW w:w="6730" w:type="dxa"/>
            <w:gridSpan w:val="2"/>
          </w:tcPr>
          <w:p w14:paraId="16F9FBB8" w14:textId="77777777" w:rsidR="00AE76ED" w:rsidRPr="004F3623" w:rsidRDefault="00E71BB9" w:rsidP="002F3C92">
            <w:pPr>
              <w:jc w:val="right"/>
              <w:rPr>
                <w:rFonts w:ascii="Times New Roman" w:hAnsi="Times New Roman" w:cs="Times New Roman"/>
              </w:rPr>
            </w:pPr>
            <w:r w:rsidRPr="004F3623">
              <w:rPr>
                <w:rFonts w:ascii="Times New Roman" w:hAnsi="Times New Roman" w:cs="Times New Roman"/>
              </w:rPr>
              <w:t>General Funding Principles</w:t>
            </w:r>
          </w:p>
        </w:tc>
      </w:tr>
      <w:tr w:rsidR="00AE76ED" w:rsidRPr="004F3623" w14:paraId="460624CD" w14:textId="77777777" w:rsidTr="009D41E6">
        <w:tc>
          <w:tcPr>
            <w:tcW w:w="4070" w:type="dxa"/>
            <w:gridSpan w:val="2"/>
          </w:tcPr>
          <w:p w14:paraId="51829326" w14:textId="5B4E3D5F"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iii</w:t>
            </w:r>
            <w:r w:rsidR="00E71BB9" w:rsidRPr="004F3623">
              <w:rPr>
                <w:rFonts w:ascii="Times New Roman" w:hAnsi="Times New Roman" w:cs="Times New Roman"/>
              </w:rPr>
              <w:t>.</w:t>
            </w:r>
          </w:p>
        </w:tc>
        <w:tc>
          <w:tcPr>
            <w:tcW w:w="6730" w:type="dxa"/>
            <w:gridSpan w:val="2"/>
          </w:tcPr>
          <w:p w14:paraId="1953FC63" w14:textId="0B635F69" w:rsidR="00AE76ED" w:rsidRPr="004F3623" w:rsidRDefault="00E612A7" w:rsidP="002F3C92">
            <w:pPr>
              <w:jc w:val="right"/>
              <w:rPr>
                <w:rFonts w:ascii="Times New Roman" w:hAnsi="Times New Roman" w:cs="Times New Roman"/>
              </w:rPr>
            </w:pPr>
            <w:r w:rsidRPr="004F3623">
              <w:rPr>
                <w:rFonts w:ascii="Times New Roman" w:hAnsi="Times New Roman" w:cs="Times New Roman"/>
              </w:rPr>
              <w:t>Submission and Presentations of Budgets</w:t>
            </w:r>
          </w:p>
        </w:tc>
      </w:tr>
      <w:tr w:rsidR="00AE76ED" w:rsidRPr="004F3623" w14:paraId="114B2887" w14:textId="77777777" w:rsidTr="009D41E6">
        <w:tc>
          <w:tcPr>
            <w:tcW w:w="4070" w:type="dxa"/>
            <w:gridSpan w:val="2"/>
          </w:tcPr>
          <w:p w14:paraId="74BEA735" w14:textId="71CE58CB" w:rsidR="00AE76ED" w:rsidRPr="004F3623" w:rsidRDefault="001C0EFF" w:rsidP="002F3C92">
            <w:pPr>
              <w:rPr>
                <w:rFonts w:ascii="Times New Roman" w:hAnsi="Times New Roman" w:cs="Times New Roman"/>
              </w:rPr>
            </w:pPr>
            <w:r w:rsidRPr="004F3623">
              <w:rPr>
                <w:rFonts w:ascii="Times New Roman" w:hAnsi="Times New Roman" w:cs="Times New Roman"/>
              </w:rPr>
              <w:t xml:space="preserve">          Subsection iv</w:t>
            </w:r>
            <w:r w:rsidR="00E71BB9" w:rsidRPr="004F3623">
              <w:rPr>
                <w:rFonts w:ascii="Times New Roman" w:hAnsi="Times New Roman" w:cs="Times New Roman"/>
              </w:rPr>
              <w:t>.</w:t>
            </w:r>
          </w:p>
        </w:tc>
        <w:tc>
          <w:tcPr>
            <w:tcW w:w="6730" w:type="dxa"/>
            <w:gridSpan w:val="2"/>
          </w:tcPr>
          <w:p w14:paraId="51219B2F" w14:textId="0F5845CA" w:rsidR="00AE76ED" w:rsidRPr="004F3623" w:rsidRDefault="00E612A7" w:rsidP="002F3C92">
            <w:pPr>
              <w:jc w:val="right"/>
              <w:rPr>
                <w:rFonts w:ascii="Times New Roman" w:hAnsi="Times New Roman" w:cs="Times New Roman"/>
              </w:rPr>
            </w:pPr>
            <w:r w:rsidRPr="004F3623">
              <w:rPr>
                <w:rFonts w:ascii="Times New Roman" w:hAnsi="Times New Roman" w:cs="Times New Roman"/>
              </w:rPr>
              <w:t xml:space="preserve">Financial Forms and Documents </w:t>
            </w:r>
          </w:p>
        </w:tc>
      </w:tr>
      <w:tr w:rsidR="00E71BB9" w:rsidRPr="004F3623" w14:paraId="474ED614" w14:textId="77777777" w:rsidTr="009D41E6">
        <w:tc>
          <w:tcPr>
            <w:tcW w:w="4070" w:type="dxa"/>
            <w:gridSpan w:val="2"/>
          </w:tcPr>
          <w:p w14:paraId="57D7B908" w14:textId="6096017F" w:rsidR="00E71BB9" w:rsidRPr="004F3623" w:rsidRDefault="001C0EFF" w:rsidP="002F3C92">
            <w:pPr>
              <w:tabs>
                <w:tab w:val="left" w:pos="3780"/>
              </w:tabs>
              <w:rPr>
                <w:rFonts w:ascii="Times New Roman" w:hAnsi="Times New Roman" w:cs="Times New Roman"/>
              </w:rPr>
            </w:pPr>
            <w:r w:rsidRPr="004F3623">
              <w:rPr>
                <w:rFonts w:ascii="Times New Roman" w:hAnsi="Times New Roman" w:cs="Times New Roman"/>
              </w:rPr>
              <w:t xml:space="preserve">          Subsection v</w:t>
            </w:r>
            <w:r w:rsidR="00E71BB9" w:rsidRPr="004F3623">
              <w:rPr>
                <w:rFonts w:ascii="Times New Roman" w:hAnsi="Times New Roman" w:cs="Times New Roman"/>
              </w:rPr>
              <w:t>.</w:t>
            </w:r>
          </w:p>
        </w:tc>
        <w:tc>
          <w:tcPr>
            <w:tcW w:w="6730" w:type="dxa"/>
            <w:gridSpan w:val="2"/>
          </w:tcPr>
          <w:p w14:paraId="09E23D1A" w14:textId="77777777" w:rsidR="00E71BB9" w:rsidRPr="004F3623" w:rsidRDefault="00E71BB9" w:rsidP="002F3C92">
            <w:pPr>
              <w:jc w:val="right"/>
              <w:rPr>
                <w:rFonts w:ascii="Times New Roman" w:hAnsi="Times New Roman" w:cs="Times New Roman"/>
              </w:rPr>
            </w:pPr>
            <w:r w:rsidRPr="004F3623">
              <w:rPr>
                <w:rFonts w:ascii="Times New Roman" w:hAnsi="Times New Roman" w:cs="Times New Roman"/>
              </w:rPr>
              <w:t>Speakers and Contracts</w:t>
            </w:r>
          </w:p>
        </w:tc>
      </w:tr>
      <w:tr w:rsidR="00E71BB9" w:rsidRPr="004F3623" w14:paraId="447DA1D7" w14:textId="77777777" w:rsidTr="009D41E6">
        <w:tc>
          <w:tcPr>
            <w:tcW w:w="4070" w:type="dxa"/>
            <w:gridSpan w:val="2"/>
          </w:tcPr>
          <w:p w14:paraId="5228E2A1" w14:textId="7500F362" w:rsidR="00E71BB9" w:rsidRPr="004F3623" w:rsidRDefault="001C0EFF" w:rsidP="002F3C92">
            <w:pPr>
              <w:tabs>
                <w:tab w:val="left" w:pos="3780"/>
              </w:tabs>
              <w:rPr>
                <w:rFonts w:ascii="Times New Roman" w:hAnsi="Times New Roman" w:cs="Times New Roman"/>
              </w:rPr>
            </w:pPr>
            <w:r w:rsidRPr="004F3623">
              <w:rPr>
                <w:rFonts w:ascii="Times New Roman" w:hAnsi="Times New Roman" w:cs="Times New Roman"/>
              </w:rPr>
              <w:t xml:space="preserve">          Subsection </w:t>
            </w:r>
            <w:r w:rsidR="009D41E6">
              <w:rPr>
                <w:rFonts w:ascii="Times New Roman" w:hAnsi="Times New Roman" w:cs="Times New Roman"/>
              </w:rPr>
              <w:t>vi</w:t>
            </w:r>
            <w:r w:rsidR="00E71BB9" w:rsidRPr="004F3623">
              <w:rPr>
                <w:rFonts w:ascii="Times New Roman" w:hAnsi="Times New Roman" w:cs="Times New Roman"/>
              </w:rPr>
              <w:t>.</w:t>
            </w:r>
          </w:p>
        </w:tc>
        <w:tc>
          <w:tcPr>
            <w:tcW w:w="6730" w:type="dxa"/>
            <w:gridSpan w:val="2"/>
          </w:tcPr>
          <w:p w14:paraId="058B1A53" w14:textId="77777777" w:rsidR="00E71BB9" w:rsidRPr="004F3623" w:rsidRDefault="00E71BB9" w:rsidP="002F3C92">
            <w:pPr>
              <w:jc w:val="right"/>
              <w:rPr>
                <w:rFonts w:ascii="Times New Roman" w:hAnsi="Times New Roman" w:cs="Times New Roman"/>
              </w:rPr>
            </w:pPr>
            <w:r w:rsidRPr="004F3623">
              <w:rPr>
                <w:rFonts w:ascii="Times New Roman" w:hAnsi="Times New Roman" w:cs="Times New Roman"/>
              </w:rPr>
              <w:t>Violations of the Bylaws and Spending Guidelines</w:t>
            </w:r>
          </w:p>
        </w:tc>
      </w:tr>
      <w:tr w:rsidR="00E71BB9" w:rsidRPr="004F3623" w14:paraId="42D100CC" w14:textId="77777777" w:rsidTr="009D41E6">
        <w:tc>
          <w:tcPr>
            <w:tcW w:w="4070" w:type="dxa"/>
            <w:gridSpan w:val="2"/>
          </w:tcPr>
          <w:p w14:paraId="22B69E15" w14:textId="11937C91" w:rsidR="00E71BB9" w:rsidRPr="004F3623" w:rsidRDefault="001C0EFF" w:rsidP="002F3C92">
            <w:pPr>
              <w:tabs>
                <w:tab w:val="left" w:pos="3780"/>
              </w:tabs>
              <w:rPr>
                <w:rFonts w:ascii="Times New Roman" w:hAnsi="Times New Roman" w:cs="Times New Roman"/>
              </w:rPr>
            </w:pPr>
            <w:r w:rsidRPr="004F3623">
              <w:rPr>
                <w:rFonts w:ascii="Times New Roman" w:hAnsi="Times New Roman" w:cs="Times New Roman"/>
              </w:rPr>
              <w:t xml:space="preserve">          Subsection </w:t>
            </w:r>
            <w:r w:rsidR="009D41E6">
              <w:rPr>
                <w:rFonts w:ascii="Times New Roman" w:hAnsi="Times New Roman" w:cs="Times New Roman"/>
              </w:rPr>
              <w:t>vii</w:t>
            </w:r>
            <w:r w:rsidR="00E71BB9" w:rsidRPr="004F3623">
              <w:rPr>
                <w:rFonts w:ascii="Times New Roman" w:hAnsi="Times New Roman" w:cs="Times New Roman"/>
              </w:rPr>
              <w:t>.</w:t>
            </w:r>
          </w:p>
        </w:tc>
        <w:tc>
          <w:tcPr>
            <w:tcW w:w="6730" w:type="dxa"/>
            <w:gridSpan w:val="2"/>
          </w:tcPr>
          <w:p w14:paraId="52DB5176" w14:textId="77777777" w:rsidR="00E71BB9" w:rsidRPr="004F3623" w:rsidRDefault="00E71BB9" w:rsidP="002F3C92">
            <w:pPr>
              <w:jc w:val="right"/>
              <w:rPr>
                <w:rFonts w:ascii="Times New Roman" w:hAnsi="Times New Roman" w:cs="Times New Roman"/>
              </w:rPr>
            </w:pPr>
            <w:r w:rsidRPr="004F3623">
              <w:rPr>
                <w:rFonts w:ascii="Times New Roman" w:hAnsi="Times New Roman" w:cs="Times New Roman"/>
              </w:rPr>
              <w:t>Powers of the Council and Finance Committee</w:t>
            </w:r>
          </w:p>
        </w:tc>
      </w:tr>
      <w:tr w:rsidR="00E71BB9" w:rsidRPr="004F3623" w14:paraId="4C84CE25" w14:textId="77777777" w:rsidTr="009D41E6">
        <w:tc>
          <w:tcPr>
            <w:tcW w:w="4070" w:type="dxa"/>
            <w:gridSpan w:val="2"/>
          </w:tcPr>
          <w:p w14:paraId="67185F49" w14:textId="556BEB63" w:rsidR="00E71BB9" w:rsidRPr="004F3623" w:rsidRDefault="001C0EFF" w:rsidP="002F3C92">
            <w:pPr>
              <w:tabs>
                <w:tab w:val="left" w:pos="3780"/>
              </w:tabs>
              <w:rPr>
                <w:rFonts w:ascii="Times New Roman" w:hAnsi="Times New Roman" w:cs="Times New Roman"/>
              </w:rPr>
            </w:pPr>
            <w:r w:rsidRPr="004F3623">
              <w:rPr>
                <w:rFonts w:ascii="Times New Roman" w:hAnsi="Times New Roman" w:cs="Times New Roman"/>
              </w:rPr>
              <w:t xml:space="preserve">          Subsection </w:t>
            </w:r>
            <w:r w:rsidR="009D41E6">
              <w:rPr>
                <w:rFonts w:ascii="Times New Roman" w:hAnsi="Times New Roman" w:cs="Times New Roman"/>
              </w:rPr>
              <w:t>viii</w:t>
            </w:r>
            <w:r w:rsidR="00E71BB9" w:rsidRPr="004F3623">
              <w:rPr>
                <w:rFonts w:ascii="Times New Roman" w:hAnsi="Times New Roman" w:cs="Times New Roman"/>
              </w:rPr>
              <w:t>.</w:t>
            </w:r>
          </w:p>
        </w:tc>
        <w:tc>
          <w:tcPr>
            <w:tcW w:w="6730" w:type="dxa"/>
            <w:gridSpan w:val="2"/>
          </w:tcPr>
          <w:p w14:paraId="2D0C50CF" w14:textId="37339E12" w:rsidR="00E71BB9" w:rsidRPr="004F3623" w:rsidRDefault="214270F0" w:rsidP="214270F0">
            <w:pPr>
              <w:jc w:val="right"/>
              <w:rPr>
                <w:rFonts w:ascii="Times New Roman" w:hAnsi="Times New Roman" w:cs="Times New Roman"/>
              </w:rPr>
            </w:pPr>
            <w:r w:rsidRPr="214270F0">
              <w:rPr>
                <w:rFonts w:ascii="Times New Roman" w:hAnsi="Times New Roman" w:cs="Times New Roman"/>
              </w:rPr>
              <w:t xml:space="preserve"> Review of Spending Guidelines</w:t>
            </w:r>
          </w:p>
        </w:tc>
      </w:tr>
      <w:tr w:rsidR="00E71BB9" w:rsidRPr="004F3623" w14:paraId="04E62DC9" w14:textId="77777777" w:rsidTr="009D41E6">
        <w:tc>
          <w:tcPr>
            <w:tcW w:w="4070" w:type="dxa"/>
            <w:gridSpan w:val="2"/>
          </w:tcPr>
          <w:p w14:paraId="1DE53D15" w14:textId="77777777" w:rsidR="00E71BB9" w:rsidRPr="004F3623" w:rsidRDefault="00E71BB9" w:rsidP="002F3C92">
            <w:pPr>
              <w:tabs>
                <w:tab w:val="left" w:pos="3780"/>
              </w:tabs>
              <w:rPr>
                <w:rFonts w:ascii="Times New Roman" w:hAnsi="Times New Roman" w:cs="Times New Roman"/>
              </w:rPr>
            </w:pPr>
          </w:p>
        </w:tc>
        <w:tc>
          <w:tcPr>
            <w:tcW w:w="6730" w:type="dxa"/>
            <w:gridSpan w:val="2"/>
          </w:tcPr>
          <w:p w14:paraId="7E6507B9" w14:textId="77777777" w:rsidR="00E71BB9" w:rsidRPr="004F3623" w:rsidRDefault="00E71BB9" w:rsidP="002F3C92">
            <w:pPr>
              <w:jc w:val="right"/>
              <w:rPr>
                <w:rFonts w:ascii="Times New Roman" w:hAnsi="Times New Roman" w:cs="Times New Roman"/>
              </w:rPr>
            </w:pPr>
          </w:p>
        </w:tc>
      </w:tr>
      <w:tr w:rsidR="00E71BB9" w:rsidRPr="004F3623" w14:paraId="2CE9664F" w14:textId="77777777" w:rsidTr="009D41E6">
        <w:tc>
          <w:tcPr>
            <w:tcW w:w="4070" w:type="dxa"/>
            <w:gridSpan w:val="2"/>
          </w:tcPr>
          <w:p w14:paraId="0D7728F3" w14:textId="1A7B90BE" w:rsidR="00E71BB9" w:rsidRPr="004F3623" w:rsidRDefault="00E71BB9" w:rsidP="002F3C92">
            <w:pPr>
              <w:tabs>
                <w:tab w:val="left" w:pos="3780"/>
              </w:tabs>
              <w:rPr>
                <w:rFonts w:ascii="Times New Roman" w:hAnsi="Times New Roman" w:cs="Times New Roman"/>
                <w:b/>
                <w:sz w:val="28"/>
                <w:szCs w:val="28"/>
              </w:rPr>
            </w:pPr>
            <w:r w:rsidRPr="004F3623">
              <w:rPr>
                <w:rFonts w:ascii="Times New Roman" w:hAnsi="Times New Roman" w:cs="Times New Roman"/>
                <w:b/>
                <w:sz w:val="28"/>
                <w:szCs w:val="28"/>
              </w:rPr>
              <w:lastRenderedPageBreak/>
              <w:t>ARTICLE VI</w:t>
            </w:r>
            <w:r w:rsidR="001A43C0" w:rsidRPr="004F3623">
              <w:rPr>
                <w:rFonts w:ascii="Times New Roman" w:hAnsi="Times New Roman" w:cs="Times New Roman"/>
                <w:b/>
                <w:sz w:val="28"/>
                <w:szCs w:val="28"/>
              </w:rPr>
              <w:t>I</w:t>
            </w:r>
            <w:r w:rsidRPr="004F3623">
              <w:rPr>
                <w:rFonts w:ascii="Times New Roman" w:hAnsi="Times New Roman" w:cs="Times New Roman"/>
                <w:b/>
                <w:sz w:val="28"/>
                <w:szCs w:val="28"/>
              </w:rPr>
              <w:t>.</w:t>
            </w:r>
          </w:p>
        </w:tc>
        <w:tc>
          <w:tcPr>
            <w:tcW w:w="6730" w:type="dxa"/>
            <w:gridSpan w:val="2"/>
          </w:tcPr>
          <w:p w14:paraId="2F6ABD35" w14:textId="77777777" w:rsidR="00E71BB9" w:rsidRPr="004F3623" w:rsidRDefault="001A43C0" w:rsidP="002F3C92">
            <w:pPr>
              <w:jc w:val="right"/>
              <w:rPr>
                <w:rFonts w:ascii="Times New Roman" w:hAnsi="Times New Roman" w:cs="Times New Roman"/>
                <w:b/>
                <w:sz w:val="28"/>
                <w:szCs w:val="28"/>
              </w:rPr>
            </w:pPr>
            <w:r w:rsidRPr="004F3623">
              <w:rPr>
                <w:rFonts w:ascii="Times New Roman" w:hAnsi="Times New Roman" w:cs="Times New Roman"/>
                <w:b/>
                <w:sz w:val="28"/>
                <w:szCs w:val="28"/>
              </w:rPr>
              <w:t>ELECTIONS</w:t>
            </w:r>
          </w:p>
        </w:tc>
      </w:tr>
      <w:tr w:rsidR="00E71BB9" w:rsidRPr="004F3623" w14:paraId="0A5D9AC3" w14:textId="77777777" w:rsidTr="009D41E6">
        <w:tc>
          <w:tcPr>
            <w:tcW w:w="4070" w:type="dxa"/>
            <w:gridSpan w:val="2"/>
          </w:tcPr>
          <w:p w14:paraId="1106A631" w14:textId="77777777" w:rsidR="00E71BB9" w:rsidRPr="004F3623" w:rsidRDefault="00E71BB9"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1.</w:t>
            </w:r>
          </w:p>
        </w:tc>
        <w:tc>
          <w:tcPr>
            <w:tcW w:w="6730" w:type="dxa"/>
            <w:gridSpan w:val="2"/>
          </w:tcPr>
          <w:p w14:paraId="47224FD6" w14:textId="77777777" w:rsidR="00E71BB9"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Appointment of the Elections Chair</w:t>
            </w:r>
          </w:p>
        </w:tc>
      </w:tr>
      <w:tr w:rsidR="001A43C0" w:rsidRPr="004F3623" w14:paraId="3680C22C" w14:textId="77777777" w:rsidTr="009D41E6">
        <w:tc>
          <w:tcPr>
            <w:tcW w:w="4070" w:type="dxa"/>
            <w:gridSpan w:val="2"/>
          </w:tcPr>
          <w:p w14:paraId="4406F265" w14:textId="77777777" w:rsidR="001A43C0" w:rsidRPr="004F3623" w:rsidRDefault="001A43C0"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2.</w:t>
            </w:r>
          </w:p>
        </w:tc>
        <w:tc>
          <w:tcPr>
            <w:tcW w:w="6730" w:type="dxa"/>
            <w:gridSpan w:val="2"/>
          </w:tcPr>
          <w:p w14:paraId="598DF870" w14:textId="77777777" w:rsidR="001A43C0"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Purpose of the Elections Chair</w:t>
            </w:r>
          </w:p>
        </w:tc>
      </w:tr>
      <w:tr w:rsidR="00E71BB9" w:rsidRPr="004F3623" w14:paraId="5A174CEB" w14:textId="77777777" w:rsidTr="009D41E6">
        <w:tc>
          <w:tcPr>
            <w:tcW w:w="4070" w:type="dxa"/>
            <w:gridSpan w:val="2"/>
          </w:tcPr>
          <w:p w14:paraId="04A5D187" w14:textId="77777777" w:rsidR="00E71BB9" w:rsidRPr="004F3623" w:rsidRDefault="00E71BB9"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001A43C0" w:rsidRPr="004F3623">
              <w:rPr>
                <w:rFonts w:ascii="Times New Roman" w:hAnsi="Times New Roman" w:cs="Times New Roman"/>
                <w:i/>
                <w:sz w:val="26"/>
                <w:szCs w:val="26"/>
              </w:rPr>
              <w:t>Section 3</w:t>
            </w:r>
            <w:r w:rsidRPr="004F3623">
              <w:rPr>
                <w:rFonts w:ascii="Times New Roman" w:hAnsi="Times New Roman" w:cs="Times New Roman"/>
                <w:i/>
                <w:sz w:val="26"/>
                <w:szCs w:val="26"/>
              </w:rPr>
              <w:t>.</w:t>
            </w:r>
          </w:p>
        </w:tc>
        <w:tc>
          <w:tcPr>
            <w:tcW w:w="6730" w:type="dxa"/>
            <w:gridSpan w:val="2"/>
          </w:tcPr>
          <w:p w14:paraId="6863DCB7" w14:textId="77777777" w:rsidR="00E71BB9" w:rsidRPr="004F3623" w:rsidRDefault="00E71BB9" w:rsidP="002F3C92">
            <w:pPr>
              <w:jc w:val="right"/>
              <w:rPr>
                <w:rFonts w:ascii="Times New Roman" w:hAnsi="Times New Roman" w:cs="Times New Roman"/>
                <w:i/>
                <w:sz w:val="26"/>
                <w:szCs w:val="26"/>
              </w:rPr>
            </w:pPr>
            <w:r w:rsidRPr="004F3623">
              <w:rPr>
                <w:rFonts w:ascii="Times New Roman" w:hAnsi="Times New Roman" w:cs="Times New Roman"/>
                <w:i/>
                <w:sz w:val="26"/>
                <w:szCs w:val="26"/>
              </w:rPr>
              <w:t>Responsibilities of the Elections Chair</w:t>
            </w:r>
          </w:p>
        </w:tc>
      </w:tr>
      <w:tr w:rsidR="00E71BB9" w:rsidRPr="004F3623" w14:paraId="1C5A7F30" w14:textId="77777777" w:rsidTr="009D41E6">
        <w:tc>
          <w:tcPr>
            <w:tcW w:w="4070" w:type="dxa"/>
            <w:gridSpan w:val="2"/>
          </w:tcPr>
          <w:p w14:paraId="4AEEB78D" w14:textId="77777777" w:rsidR="00E71BB9" w:rsidRPr="004F3623" w:rsidRDefault="00E71BB9"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001A43C0" w:rsidRPr="004F3623">
              <w:rPr>
                <w:rFonts w:ascii="Times New Roman" w:hAnsi="Times New Roman" w:cs="Times New Roman"/>
                <w:i/>
                <w:sz w:val="26"/>
                <w:szCs w:val="26"/>
              </w:rPr>
              <w:t>Section 4</w:t>
            </w:r>
            <w:r w:rsidRPr="004F3623">
              <w:rPr>
                <w:rFonts w:ascii="Times New Roman" w:hAnsi="Times New Roman" w:cs="Times New Roman"/>
                <w:i/>
                <w:sz w:val="26"/>
                <w:szCs w:val="26"/>
              </w:rPr>
              <w:t>.</w:t>
            </w:r>
          </w:p>
        </w:tc>
        <w:tc>
          <w:tcPr>
            <w:tcW w:w="6730" w:type="dxa"/>
            <w:gridSpan w:val="2"/>
          </w:tcPr>
          <w:p w14:paraId="43047071" w14:textId="77777777" w:rsidR="00E71BB9" w:rsidRPr="004F3623" w:rsidRDefault="00E71BB9" w:rsidP="002F3C92">
            <w:pPr>
              <w:jc w:val="right"/>
              <w:rPr>
                <w:rFonts w:ascii="Times New Roman" w:hAnsi="Times New Roman" w:cs="Times New Roman"/>
                <w:i/>
                <w:sz w:val="26"/>
                <w:szCs w:val="26"/>
              </w:rPr>
            </w:pPr>
            <w:r w:rsidRPr="004F3623">
              <w:rPr>
                <w:rFonts w:ascii="Times New Roman" w:hAnsi="Times New Roman" w:cs="Times New Roman"/>
                <w:i/>
                <w:sz w:val="26"/>
                <w:szCs w:val="26"/>
              </w:rPr>
              <w:t>Nomination of Candidates</w:t>
            </w:r>
          </w:p>
        </w:tc>
      </w:tr>
      <w:tr w:rsidR="00E71BB9" w:rsidRPr="004F3623" w14:paraId="7B5A0915" w14:textId="77777777" w:rsidTr="009D41E6">
        <w:tc>
          <w:tcPr>
            <w:tcW w:w="4070" w:type="dxa"/>
            <w:gridSpan w:val="2"/>
          </w:tcPr>
          <w:p w14:paraId="56CE09A3" w14:textId="77777777" w:rsidR="00E71BB9" w:rsidRPr="004F3623" w:rsidRDefault="001A43C0"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5.</w:t>
            </w:r>
          </w:p>
        </w:tc>
        <w:tc>
          <w:tcPr>
            <w:tcW w:w="6730" w:type="dxa"/>
            <w:gridSpan w:val="2"/>
          </w:tcPr>
          <w:p w14:paraId="39548AB5" w14:textId="77777777" w:rsidR="00E71BB9"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Campaign Procedures</w:t>
            </w:r>
          </w:p>
        </w:tc>
      </w:tr>
      <w:tr w:rsidR="00E71BB9" w:rsidRPr="004F3623" w14:paraId="5428035B" w14:textId="77777777" w:rsidTr="009D41E6">
        <w:tc>
          <w:tcPr>
            <w:tcW w:w="4070" w:type="dxa"/>
            <w:gridSpan w:val="2"/>
          </w:tcPr>
          <w:p w14:paraId="481B67D5" w14:textId="77777777" w:rsidR="00E71BB9" w:rsidRPr="004F3623" w:rsidRDefault="001A43C0"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6.</w:t>
            </w:r>
          </w:p>
        </w:tc>
        <w:tc>
          <w:tcPr>
            <w:tcW w:w="6730" w:type="dxa"/>
            <w:gridSpan w:val="2"/>
          </w:tcPr>
          <w:p w14:paraId="5E6B444C" w14:textId="77777777" w:rsidR="00E71BB9"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Election Procedures</w:t>
            </w:r>
          </w:p>
        </w:tc>
      </w:tr>
      <w:tr w:rsidR="001A43C0" w:rsidRPr="004F3623" w14:paraId="299EAB4F" w14:textId="77777777" w:rsidTr="009D41E6">
        <w:tc>
          <w:tcPr>
            <w:tcW w:w="4070" w:type="dxa"/>
            <w:gridSpan w:val="2"/>
          </w:tcPr>
          <w:p w14:paraId="1E159B8B" w14:textId="77777777" w:rsidR="001A43C0" w:rsidRPr="004F3623" w:rsidRDefault="001A43C0"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7.</w:t>
            </w:r>
          </w:p>
        </w:tc>
        <w:tc>
          <w:tcPr>
            <w:tcW w:w="6730" w:type="dxa"/>
            <w:gridSpan w:val="2"/>
          </w:tcPr>
          <w:p w14:paraId="3DFCE309" w14:textId="77777777" w:rsidR="001A43C0"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Eligibility</w:t>
            </w:r>
          </w:p>
        </w:tc>
      </w:tr>
      <w:tr w:rsidR="001A43C0" w:rsidRPr="004F3623" w14:paraId="55057164" w14:textId="77777777" w:rsidTr="009D41E6">
        <w:tc>
          <w:tcPr>
            <w:tcW w:w="4070" w:type="dxa"/>
            <w:gridSpan w:val="2"/>
          </w:tcPr>
          <w:p w14:paraId="471EC3C6" w14:textId="77777777" w:rsidR="001A43C0" w:rsidRPr="004F3623" w:rsidRDefault="001A43C0" w:rsidP="002F3C92">
            <w:pPr>
              <w:tabs>
                <w:tab w:val="left" w:pos="3780"/>
              </w:tabs>
              <w:rPr>
                <w:rFonts w:ascii="Times New Roman" w:hAnsi="Times New Roman" w:cs="Times New Roman"/>
              </w:rPr>
            </w:pPr>
          </w:p>
        </w:tc>
        <w:tc>
          <w:tcPr>
            <w:tcW w:w="6730" w:type="dxa"/>
            <w:gridSpan w:val="2"/>
          </w:tcPr>
          <w:p w14:paraId="0249671D" w14:textId="77777777" w:rsidR="001A43C0" w:rsidRPr="004F3623" w:rsidRDefault="001A43C0" w:rsidP="002F3C92">
            <w:pPr>
              <w:jc w:val="right"/>
              <w:rPr>
                <w:rFonts w:ascii="Times New Roman" w:hAnsi="Times New Roman" w:cs="Times New Roman"/>
                <w:i/>
              </w:rPr>
            </w:pPr>
          </w:p>
        </w:tc>
      </w:tr>
      <w:tr w:rsidR="001A43C0" w:rsidRPr="004F3623" w14:paraId="0BD2DFC0" w14:textId="77777777" w:rsidTr="009D41E6">
        <w:tc>
          <w:tcPr>
            <w:tcW w:w="4070" w:type="dxa"/>
            <w:gridSpan w:val="2"/>
          </w:tcPr>
          <w:p w14:paraId="4CDBE977" w14:textId="5B09623A" w:rsidR="001A43C0" w:rsidRPr="004F3623" w:rsidRDefault="001A43C0" w:rsidP="002F3C92">
            <w:pPr>
              <w:tabs>
                <w:tab w:val="left" w:pos="3780"/>
              </w:tabs>
              <w:rPr>
                <w:rFonts w:ascii="Times New Roman" w:hAnsi="Times New Roman" w:cs="Times New Roman"/>
                <w:b/>
                <w:sz w:val="28"/>
                <w:szCs w:val="28"/>
              </w:rPr>
            </w:pPr>
            <w:r w:rsidRPr="004F3623">
              <w:rPr>
                <w:rFonts w:ascii="Times New Roman" w:hAnsi="Times New Roman" w:cs="Times New Roman"/>
                <w:b/>
                <w:sz w:val="28"/>
                <w:szCs w:val="28"/>
              </w:rPr>
              <w:t xml:space="preserve">ARTICLE </w:t>
            </w:r>
            <w:r w:rsidR="00FA4F8A">
              <w:rPr>
                <w:rFonts w:ascii="Times New Roman" w:hAnsi="Times New Roman" w:cs="Times New Roman"/>
                <w:b/>
                <w:sz w:val="28"/>
                <w:szCs w:val="28"/>
              </w:rPr>
              <w:t>VIII</w:t>
            </w:r>
            <w:r w:rsidRPr="004F3623">
              <w:rPr>
                <w:rFonts w:ascii="Times New Roman" w:hAnsi="Times New Roman" w:cs="Times New Roman"/>
                <w:b/>
                <w:sz w:val="28"/>
                <w:szCs w:val="28"/>
              </w:rPr>
              <w:t>.</w:t>
            </w:r>
          </w:p>
        </w:tc>
        <w:tc>
          <w:tcPr>
            <w:tcW w:w="6730" w:type="dxa"/>
            <w:gridSpan w:val="2"/>
          </w:tcPr>
          <w:p w14:paraId="2B98466F" w14:textId="77777777" w:rsidR="001A43C0" w:rsidRPr="004F3623" w:rsidRDefault="001A43C0" w:rsidP="002F3C92">
            <w:pPr>
              <w:jc w:val="right"/>
              <w:rPr>
                <w:rFonts w:ascii="Times New Roman" w:hAnsi="Times New Roman" w:cs="Times New Roman"/>
                <w:b/>
                <w:sz w:val="28"/>
                <w:szCs w:val="28"/>
              </w:rPr>
            </w:pPr>
            <w:r w:rsidRPr="004F3623">
              <w:rPr>
                <w:rFonts w:ascii="Times New Roman" w:hAnsi="Times New Roman" w:cs="Times New Roman"/>
                <w:b/>
                <w:sz w:val="28"/>
                <w:szCs w:val="28"/>
              </w:rPr>
              <w:t>OVERSIGHT</w:t>
            </w:r>
          </w:p>
        </w:tc>
      </w:tr>
      <w:tr w:rsidR="001A43C0" w:rsidRPr="004F3623" w14:paraId="066B123D" w14:textId="77777777" w:rsidTr="009D41E6">
        <w:tc>
          <w:tcPr>
            <w:tcW w:w="4070" w:type="dxa"/>
            <w:gridSpan w:val="2"/>
          </w:tcPr>
          <w:p w14:paraId="33DE90E8" w14:textId="77777777" w:rsidR="001A43C0" w:rsidRPr="004F3623" w:rsidRDefault="001A43C0" w:rsidP="002F3C92">
            <w:pPr>
              <w:tabs>
                <w:tab w:val="left" w:pos="3780"/>
              </w:tabs>
              <w:rPr>
                <w:rFonts w:ascii="Times New Roman" w:hAnsi="Times New Roman" w:cs="Times New Roman"/>
              </w:rPr>
            </w:pPr>
          </w:p>
        </w:tc>
        <w:tc>
          <w:tcPr>
            <w:tcW w:w="6730" w:type="dxa"/>
            <w:gridSpan w:val="2"/>
          </w:tcPr>
          <w:p w14:paraId="7C69EB0B" w14:textId="77777777" w:rsidR="001A43C0" w:rsidRPr="004F3623" w:rsidRDefault="001A43C0" w:rsidP="002F3C92">
            <w:pPr>
              <w:jc w:val="right"/>
              <w:rPr>
                <w:rFonts w:ascii="Times New Roman" w:hAnsi="Times New Roman" w:cs="Times New Roman"/>
                <w:i/>
              </w:rPr>
            </w:pPr>
          </w:p>
        </w:tc>
      </w:tr>
      <w:tr w:rsidR="001A43C0" w:rsidRPr="004F3623" w14:paraId="6B821AC4" w14:textId="77777777" w:rsidTr="009D41E6">
        <w:tc>
          <w:tcPr>
            <w:tcW w:w="4070" w:type="dxa"/>
            <w:gridSpan w:val="2"/>
          </w:tcPr>
          <w:p w14:paraId="54A770C5" w14:textId="120A2609" w:rsidR="001A43C0" w:rsidRPr="004F3623" w:rsidRDefault="001A43C0" w:rsidP="002F3C92">
            <w:pPr>
              <w:tabs>
                <w:tab w:val="left" w:pos="3780"/>
              </w:tabs>
              <w:rPr>
                <w:rFonts w:ascii="Times New Roman" w:hAnsi="Times New Roman" w:cs="Times New Roman"/>
                <w:b/>
                <w:sz w:val="28"/>
                <w:szCs w:val="28"/>
              </w:rPr>
            </w:pPr>
            <w:r w:rsidRPr="004F3623">
              <w:rPr>
                <w:rFonts w:ascii="Times New Roman" w:hAnsi="Times New Roman" w:cs="Times New Roman"/>
                <w:b/>
                <w:sz w:val="28"/>
                <w:szCs w:val="28"/>
              </w:rPr>
              <w:t xml:space="preserve">ARTICLE </w:t>
            </w:r>
            <w:r w:rsidR="00FA4F8A">
              <w:rPr>
                <w:rFonts w:ascii="Times New Roman" w:hAnsi="Times New Roman" w:cs="Times New Roman"/>
                <w:b/>
                <w:sz w:val="28"/>
                <w:szCs w:val="28"/>
              </w:rPr>
              <w:t>I</w:t>
            </w:r>
            <w:r w:rsidRPr="004F3623">
              <w:rPr>
                <w:rFonts w:ascii="Times New Roman" w:hAnsi="Times New Roman" w:cs="Times New Roman"/>
                <w:b/>
                <w:sz w:val="28"/>
                <w:szCs w:val="28"/>
              </w:rPr>
              <w:t>X.</w:t>
            </w:r>
          </w:p>
        </w:tc>
        <w:tc>
          <w:tcPr>
            <w:tcW w:w="6730" w:type="dxa"/>
            <w:gridSpan w:val="2"/>
          </w:tcPr>
          <w:p w14:paraId="369E21C4" w14:textId="77777777" w:rsidR="001A43C0" w:rsidRPr="004F3623" w:rsidRDefault="001A43C0" w:rsidP="002F3C92">
            <w:pPr>
              <w:jc w:val="right"/>
              <w:rPr>
                <w:rFonts w:ascii="Times New Roman" w:hAnsi="Times New Roman" w:cs="Times New Roman"/>
                <w:b/>
                <w:sz w:val="28"/>
                <w:szCs w:val="28"/>
              </w:rPr>
            </w:pPr>
            <w:r w:rsidRPr="004F3623">
              <w:rPr>
                <w:rFonts w:ascii="Times New Roman" w:hAnsi="Times New Roman" w:cs="Times New Roman"/>
                <w:b/>
                <w:sz w:val="28"/>
                <w:szCs w:val="28"/>
              </w:rPr>
              <w:t>AVAILABILITY</w:t>
            </w:r>
          </w:p>
        </w:tc>
      </w:tr>
      <w:tr w:rsidR="001A43C0" w:rsidRPr="004F3623" w14:paraId="088597D4" w14:textId="77777777" w:rsidTr="009D41E6">
        <w:tc>
          <w:tcPr>
            <w:tcW w:w="4070" w:type="dxa"/>
            <w:gridSpan w:val="2"/>
          </w:tcPr>
          <w:p w14:paraId="7949C4BD" w14:textId="77777777" w:rsidR="001A43C0" w:rsidRPr="004F3623" w:rsidRDefault="001A43C0" w:rsidP="002F3C92">
            <w:pPr>
              <w:tabs>
                <w:tab w:val="left" w:pos="3780"/>
              </w:tabs>
              <w:rPr>
                <w:rFonts w:ascii="Times New Roman" w:hAnsi="Times New Roman" w:cs="Times New Roman"/>
              </w:rPr>
            </w:pPr>
          </w:p>
        </w:tc>
        <w:tc>
          <w:tcPr>
            <w:tcW w:w="6730" w:type="dxa"/>
            <w:gridSpan w:val="2"/>
          </w:tcPr>
          <w:p w14:paraId="1E0D8A76" w14:textId="77777777" w:rsidR="001A43C0" w:rsidRPr="004F3623" w:rsidRDefault="001A43C0" w:rsidP="002F3C92">
            <w:pPr>
              <w:jc w:val="right"/>
              <w:rPr>
                <w:rFonts w:ascii="Times New Roman" w:hAnsi="Times New Roman" w:cs="Times New Roman"/>
                <w:i/>
              </w:rPr>
            </w:pPr>
          </w:p>
        </w:tc>
      </w:tr>
      <w:tr w:rsidR="001A43C0" w:rsidRPr="004F3623" w14:paraId="5E370609" w14:textId="77777777" w:rsidTr="009D41E6">
        <w:tc>
          <w:tcPr>
            <w:tcW w:w="4070" w:type="dxa"/>
            <w:gridSpan w:val="2"/>
          </w:tcPr>
          <w:p w14:paraId="081E5405" w14:textId="2A61EE61" w:rsidR="001A43C0" w:rsidRPr="004F3623" w:rsidRDefault="001A43C0" w:rsidP="002F3C92">
            <w:pPr>
              <w:tabs>
                <w:tab w:val="left" w:pos="3780"/>
              </w:tabs>
              <w:rPr>
                <w:rFonts w:ascii="Times New Roman" w:hAnsi="Times New Roman" w:cs="Times New Roman"/>
                <w:b/>
                <w:sz w:val="28"/>
                <w:szCs w:val="28"/>
              </w:rPr>
            </w:pPr>
            <w:r w:rsidRPr="004F3623">
              <w:rPr>
                <w:rFonts w:ascii="Times New Roman" w:hAnsi="Times New Roman" w:cs="Times New Roman"/>
                <w:b/>
                <w:sz w:val="28"/>
                <w:szCs w:val="28"/>
              </w:rPr>
              <w:t>ARTICLE X.</w:t>
            </w:r>
          </w:p>
        </w:tc>
        <w:tc>
          <w:tcPr>
            <w:tcW w:w="6730" w:type="dxa"/>
            <w:gridSpan w:val="2"/>
          </w:tcPr>
          <w:p w14:paraId="0E89F98B" w14:textId="77777777" w:rsidR="001A43C0" w:rsidRPr="004F3623" w:rsidRDefault="001A43C0" w:rsidP="002F3C92">
            <w:pPr>
              <w:jc w:val="right"/>
              <w:rPr>
                <w:rFonts w:ascii="Times New Roman" w:hAnsi="Times New Roman" w:cs="Times New Roman"/>
                <w:b/>
                <w:sz w:val="28"/>
                <w:szCs w:val="28"/>
              </w:rPr>
            </w:pPr>
            <w:r w:rsidRPr="004F3623">
              <w:rPr>
                <w:rFonts w:ascii="Times New Roman" w:hAnsi="Times New Roman" w:cs="Times New Roman"/>
                <w:b/>
                <w:sz w:val="28"/>
                <w:szCs w:val="28"/>
              </w:rPr>
              <w:t>AMENDMENTS</w:t>
            </w:r>
          </w:p>
        </w:tc>
      </w:tr>
      <w:tr w:rsidR="001A43C0" w:rsidRPr="004F3623" w14:paraId="5F2F9D25" w14:textId="77777777" w:rsidTr="009D41E6">
        <w:tc>
          <w:tcPr>
            <w:tcW w:w="4070" w:type="dxa"/>
            <w:gridSpan w:val="2"/>
          </w:tcPr>
          <w:p w14:paraId="7FEF7E7A" w14:textId="77777777" w:rsidR="001A43C0" w:rsidRPr="004F3623" w:rsidRDefault="001A43C0" w:rsidP="002F3C92">
            <w:pPr>
              <w:tabs>
                <w:tab w:val="left" w:pos="3780"/>
              </w:tabs>
              <w:rPr>
                <w:rFonts w:ascii="Times New Roman" w:hAnsi="Times New Roman" w:cs="Times New Roman"/>
                <w:i/>
                <w:sz w:val="26"/>
                <w:szCs w:val="26"/>
              </w:rPr>
            </w:pPr>
            <w:r w:rsidRPr="004F3623">
              <w:rPr>
                <w:rFonts w:ascii="Times New Roman" w:hAnsi="Times New Roman" w:cs="Times New Roman"/>
                <w:i/>
                <w:sz w:val="26"/>
                <w:szCs w:val="26"/>
              </w:rPr>
              <w:t xml:space="preserve">     Section 1.</w:t>
            </w:r>
          </w:p>
        </w:tc>
        <w:tc>
          <w:tcPr>
            <w:tcW w:w="6730" w:type="dxa"/>
            <w:gridSpan w:val="2"/>
          </w:tcPr>
          <w:p w14:paraId="21D40E26" w14:textId="77777777" w:rsidR="001A43C0"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Formal Amendment</w:t>
            </w:r>
          </w:p>
        </w:tc>
      </w:tr>
      <w:tr w:rsidR="001A43C0" w:rsidRPr="004F3623" w14:paraId="19807FA9" w14:textId="77777777" w:rsidTr="009D41E6">
        <w:tc>
          <w:tcPr>
            <w:tcW w:w="4070" w:type="dxa"/>
            <w:gridSpan w:val="2"/>
          </w:tcPr>
          <w:p w14:paraId="40AC9060" w14:textId="77777777" w:rsidR="001A43C0" w:rsidRPr="004F3623" w:rsidRDefault="001A43C0" w:rsidP="002F3C92">
            <w:pPr>
              <w:tabs>
                <w:tab w:val="left" w:pos="3780"/>
              </w:tabs>
              <w:rPr>
                <w:rFonts w:ascii="Times New Roman" w:hAnsi="Times New Roman" w:cs="Times New Roman"/>
                <w:i/>
                <w:sz w:val="26"/>
                <w:szCs w:val="26"/>
              </w:rPr>
            </w:pPr>
            <w:r w:rsidRPr="004F3623">
              <w:rPr>
                <w:rFonts w:ascii="Times New Roman" w:hAnsi="Times New Roman" w:cs="Times New Roman"/>
                <w:sz w:val="26"/>
                <w:szCs w:val="26"/>
              </w:rPr>
              <w:t xml:space="preserve">     </w:t>
            </w:r>
            <w:r w:rsidRPr="004F3623">
              <w:rPr>
                <w:rFonts w:ascii="Times New Roman" w:hAnsi="Times New Roman" w:cs="Times New Roman"/>
                <w:i/>
                <w:sz w:val="26"/>
                <w:szCs w:val="26"/>
              </w:rPr>
              <w:t>Section 2.</w:t>
            </w:r>
          </w:p>
        </w:tc>
        <w:tc>
          <w:tcPr>
            <w:tcW w:w="6730" w:type="dxa"/>
            <w:gridSpan w:val="2"/>
          </w:tcPr>
          <w:p w14:paraId="372B76FC" w14:textId="77777777" w:rsidR="001A43C0" w:rsidRPr="004F3623" w:rsidRDefault="001A43C0" w:rsidP="002F3C92">
            <w:pPr>
              <w:jc w:val="right"/>
              <w:rPr>
                <w:rFonts w:ascii="Times New Roman" w:hAnsi="Times New Roman" w:cs="Times New Roman"/>
                <w:i/>
                <w:sz w:val="26"/>
                <w:szCs w:val="26"/>
              </w:rPr>
            </w:pPr>
            <w:r w:rsidRPr="004F3623">
              <w:rPr>
                <w:rFonts w:ascii="Times New Roman" w:hAnsi="Times New Roman" w:cs="Times New Roman"/>
                <w:i/>
                <w:sz w:val="26"/>
                <w:szCs w:val="26"/>
              </w:rPr>
              <w:t>Informal Amendment</w:t>
            </w:r>
          </w:p>
        </w:tc>
      </w:tr>
      <w:tr w:rsidR="00D3479C" w:rsidRPr="004F3623" w14:paraId="48ABD83E" w14:textId="77777777" w:rsidTr="009D41E6">
        <w:trPr>
          <w:gridAfter w:val="1"/>
          <w:wAfter w:w="4068" w:type="dxa"/>
        </w:trPr>
        <w:tc>
          <w:tcPr>
            <w:tcW w:w="6732" w:type="dxa"/>
            <w:gridSpan w:val="3"/>
          </w:tcPr>
          <w:p w14:paraId="4258185F" w14:textId="77777777" w:rsidR="00D3479C" w:rsidRPr="004F3623" w:rsidRDefault="00D3479C" w:rsidP="002F3C92">
            <w:pPr>
              <w:jc w:val="right"/>
              <w:rPr>
                <w:rFonts w:ascii="Times New Roman" w:hAnsi="Times New Roman" w:cs="Times New Roman"/>
                <w:i/>
              </w:rPr>
            </w:pPr>
          </w:p>
        </w:tc>
      </w:tr>
      <w:tr w:rsidR="00D3479C" w:rsidRPr="004F3623" w14:paraId="7A45EE1F" w14:textId="77777777" w:rsidTr="009D41E6">
        <w:trPr>
          <w:gridAfter w:val="1"/>
          <w:wAfter w:w="4068" w:type="dxa"/>
        </w:trPr>
        <w:tc>
          <w:tcPr>
            <w:tcW w:w="6732" w:type="dxa"/>
            <w:gridSpan w:val="3"/>
          </w:tcPr>
          <w:p w14:paraId="4F869D1B" w14:textId="77777777" w:rsidR="00D3479C" w:rsidRPr="004F3623" w:rsidRDefault="00D3479C" w:rsidP="002F3C92">
            <w:pPr>
              <w:jc w:val="right"/>
              <w:rPr>
                <w:rFonts w:ascii="Times New Roman" w:hAnsi="Times New Roman" w:cs="Times New Roman"/>
                <w:i/>
              </w:rPr>
            </w:pPr>
          </w:p>
        </w:tc>
      </w:tr>
      <w:tr w:rsidR="00D3479C" w:rsidRPr="004F3623" w14:paraId="3FBB434B" w14:textId="77777777" w:rsidTr="009D41E6">
        <w:trPr>
          <w:gridAfter w:val="1"/>
          <w:wAfter w:w="4068" w:type="dxa"/>
        </w:trPr>
        <w:tc>
          <w:tcPr>
            <w:tcW w:w="6732" w:type="dxa"/>
            <w:gridSpan w:val="3"/>
          </w:tcPr>
          <w:p w14:paraId="3FDA960D" w14:textId="77777777" w:rsidR="00D3479C" w:rsidRPr="004F3623" w:rsidRDefault="00D3479C" w:rsidP="002F3C92">
            <w:pPr>
              <w:jc w:val="right"/>
              <w:rPr>
                <w:rFonts w:ascii="Times New Roman" w:hAnsi="Times New Roman" w:cs="Times New Roman"/>
                <w:i/>
              </w:rPr>
            </w:pPr>
          </w:p>
        </w:tc>
      </w:tr>
      <w:tr w:rsidR="00D3479C" w:rsidRPr="004F3623" w14:paraId="5BDBCCBE" w14:textId="77777777" w:rsidTr="009D41E6">
        <w:trPr>
          <w:gridAfter w:val="1"/>
          <w:wAfter w:w="4068" w:type="dxa"/>
        </w:trPr>
        <w:tc>
          <w:tcPr>
            <w:tcW w:w="6732" w:type="dxa"/>
            <w:gridSpan w:val="3"/>
          </w:tcPr>
          <w:p w14:paraId="4EB0488B" w14:textId="77777777" w:rsidR="00D3479C" w:rsidRPr="004F3623" w:rsidRDefault="00D3479C" w:rsidP="002F3C92">
            <w:pPr>
              <w:jc w:val="right"/>
              <w:rPr>
                <w:rFonts w:ascii="Times New Roman" w:hAnsi="Times New Roman" w:cs="Times New Roman"/>
                <w:i/>
              </w:rPr>
            </w:pPr>
          </w:p>
        </w:tc>
      </w:tr>
      <w:tr w:rsidR="001A43C0" w:rsidRPr="004F3623" w14:paraId="504CD3F8" w14:textId="77777777" w:rsidTr="009D41E6">
        <w:tc>
          <w:tcPr>
            <w:tcW w:w="4070" w:type="dxa"/>
            <w:gridSpan w:val="2"/>
          </w:tcPr>
          <w:p w14:paraId="21326696" w14:textId="77777777" w:rsidR="001A43C0" w:rsidRPr="004F3623" w:rsidRDefault="001A43C0" w:rsidP="002F3C92">
            <w:pPr>
              <w:tabs>
                <w:tab w:val="left" w:pos="3780"/>
              </w:tabs>
              <w:rPr>
                <w:rFonts w:ascii="Times New Roman" w:hAnsi="Times New Roman" w:cs="Times New Roman"/>
              </w:rPr>
            </w:pPr>
          </w:p>
          <w:p w14:paraId="2596573E" w14:textId="77777777" w:rsidR="00D3479C" w:rsidRPr="004F3623" w:rsidRDefault="00D3479C" w:rsidP="002F3C92">
            <w:pPr>
              <w:tabs>
                <w:tab w:val="left" w:pos="3780"/>
              </w:tabs>
              <w:rPr>
                <w:rFonts w:ascii="Times New Roman" w:hAnsi="Times New Roman" w:cs="Times New Roman"/>
              </w:rPr>
            </w:pPr>
          </w:p>
          <w:p w14:paraId="139DBBB2" w14:textId="77777777" w:rsidR="00D3479C" w:rsidRPr="004F3623" w:rsidRDefault="00D3479C" w:rsidP="002F3C92">
            <w:pPr>
              <w:tabs>
                <w:tab w:val="left" w:pos="3780"/>
              </w:tabs>
              <w:rPr>
                <w:rFonts w:ascii="Times New Roman" w:hAnsi="Times New Roman" w:cs="Times New Roman"/>
              </w:rPr>
            </w:pPr>
          </w:p>
          <w:p w14:paraId="25364ACC" w14:textId="77777777" w:rsidR="00D3479C" w:rsidRPr="004F3623" w:rsidRDefault="00D3479C" w:rsidP="002F3C92">
            <w:pPr>
              <w:tabs>
                <w:tab w:val="left" w:pos="3780"/>
              </w:tabs>
              <w:rPr>
                <w:rFonts w:ascii="Times New Roman" w:hAnsi="Times New Roman" w:cs="Times New Roman"/>
              </w:rPr>
            </w:pPr>
          </w:p>
          <w:p w14:paraId="2EE03141" w14:textId="77777777" w:rsidR="00D3479C" w:rsidRPr="004F3623" w:rsidRDefault="00D3479C" w:rsidP="002F3C92">
            <w:pPr>
              <w:tabs>
                <w:tab w:val="left" w:pos="3780"/>
              </w:tabs>
              <w:rPr>
                <w:rFonts w:ascii="Times New Roman" w:hAnsi="Times New Roman" w:cs="Times New Roman"/>
              </w:rPr>
            </w:pPr>
          </w:p>
          <w:p w14:paraId="69CE467B" w14:textId="77777777" w:rsidR="00D3479C" w:rsidRPr="004F3623" w:rsidRDefault="00D3479C" w:rsidP="002F3C92">
            <w:pPr>
              <w:tabs>
                <w:tab w:val="left" w:pos="3780"/>
              </w:tabs>
              <w:rPr>
                <w:rFonts w:ascii="Times New Roman" w:hAnsi="Times New Roman" w:cs="Times New Roman"/>
              </w:rPr>
            </w:pPr>
          </w:p>
          <w:p w14:paraId="2972BB8B" w14:textId="77777777" w:rsidR="00D3479C" w:rsidRPr="004F3623" w:rsidRDefault="00D3479C" w:rsidP="002F3C92">
            <w:pPr>
              <w:tabs>
                <w:tab w:val="left" w:pos="3780"/>
              </w:tabs>
              <w:rPr>
                <w:rFonts w:ascii="Times New Roman" w:hAnsi="Times New Roman" w:cs="Times New Roman"/>
              </w:rPr>
            </w:pPr>
          </w:p>
          <w:p w14:paraId="31919BB0" w14:textId="77777777" w:rsidR="00D3479C" w:rsidRPr="004F3623" w:rsidRDefault="00D3479C" w:rsidP="002F3C92">
            <w:pPr>
              <w:tabs>
                <w:tab w:val="left" w:pos="3780"/>
              </w:tabs>
              <w:rPr>
                <w:rFonts w:ascii="Times New Roman" w:hAnsi="Times New Roman" w:cs="Times New Roman"/>
              </w:rPr>
            </w:pPr>
          </w:p>
          <w:p w14:paraId="3A0E80C3" w14:textId="77777777" w:rsidR="00D3479C" w:rsidRPr="004F3623" w:rsidRDefault="00D3479C" w:rsidP="002F3C92">
            <w:pPr>
              <w:tabs>
                <w:tab w:val="left" w:pos="3780"/>
              </w:tabs>
              <w:rPr>
                <w:rFonts w:ascii="Times New Roman" w:hAnsi="Times New Roman" w:cs="Times New Roman"/>
              </w:rPr>
            </w:pPr>
          </w:p>
          <w:p w14:paraId="3E6005C1" w14:textId="77777777" w:rsidR="00D3479C" w:rsidRPr="004F3623" w:rsidRDefault="00D3479C" w:rsidP="002F3C92">
            <w:pPr>
              <w:tabs>
                <w:tab w:val="left" w:pos="3780"/>
              </w:tabs>
              <w:rPr>
                <w:rFonts w:ascii="Times New Roman" w:hAnsi="Times New Roman" w:cs="Times New Roman"/>
              </w:rPr>
            </w:pPr>
          </w:p>
          <w:p w14:paraId="45A34D64" w14:textId="77777777" w:rsidR="00CD2A19" w:rsidRPr="004F3623" w:rsidRDefault="00CD2A19" w:rsidP="002F3C92">
            <w:pPr>
              <w:tabs>
                <w:tab w:val="left" w:pos="3780"/>
              </w:tabs>
              <w:rPr>
                <w:rFonts w:ascii="Times New Roman" w:hAnsi="Times New Roman" w:cs="Times New Roman"/>
              </w:rPr>
            </w:pPr>
          </w:p>
          <w:p w14:paraId="04C9A21F" w14:textId="3299DF58" w:rsidR="00D3479C" w:rsidRDefault="00D3479C" w:rsidP="002F3C92">
            <w:pPr>
              <w:tabs>
                <w:tab w:val="left" w:pos="3780"/>
              </w:tabs>
              <w:rPr>
                <w:rFonts w:ascii="Times New Roman" w:hAnsi="Times New Roman" w:cs="Times New Roman"/>
              </w:rPr>
            </w:pPr>
          </w:p>
          <w:p w14:paraId="541A0BE8" w14:textId="0647B46D" w:rsidR="00BE0AA2" w:rsidRDefault="00BE0AA2" w:rsidP="002F3C92">
            <w:pPr>
              <w:tabs>
                <w:tab w:val="left" w:pos="3780"/>
              </w:tabs>
              <w:rPr>
                <w:rFonts w:ascii="Times New Roman" w:hAnsi="Times New Roman" w:cs="Times New Roman"/>
              </w:rPr>
            </w:pPr>
          </w:p>
          <w:p w14:paraId="07E177B8" w14:textId="6FBA7135" w:rsidR="00BE0AA2" w:rsidRDefault="00BE0AA2" w:rsidP="002F3C92">
            <w:pPr>
              <w:tabs>
                <w:tab w:val="left" w:pos="3780"/>
              </w:tabs>
              <w:rPr>
                <w:rFonts w:ascii="Times New Roman" w:hAnsi="Times New Roman" w:cs="Times New Roman"/>
              </w:rPr>
            </w:pPr>
          </w:p>
          <w:p w14:paraId="5E95F444" w14:textId="7AC2538E" w:rsidR="00BE0AA2" w:rsidRDefault="00BE0AA2" w:rsidP="002F3C92">
            <w:pPr>
              <w:tabs>
                <w:tab w:val="left" w:pos="3780"/>
              </w:tabs>
              <w:rPr>
                <w:rFonts w:ascii="Times New Roman" w:hAnsi="Times New Roman" w:cs="Times New Roman"/>
              </w:rPr>
            </w:pPr>
          </w:p>
          <w:p w14:paraId="0C0C6A25" w14:textId="5350D526" w:rsidR="007C5A2B" w:rsidRDefault="007C5A2B" w:rsidP="002F3C92">
            <w:pPr>
              <w:tabs>
                <w:tab w:val="left" w:pos="3780"/>
              </w:tabs>
              <w:rPr>
                <w:rFonts w:ascii="Times New Roman" w:hAnsi="Times New Roman" w:cs="Times New Roman"/>
              </w:rPr>
            </w:pPr>
          </w:p>
          <w:p w14:paraId="5F0DE620" w14:textId="334232DE" w:rsidR="007C5A2B" w:rsidRDefault="007C5A2B" w:rsidP="002F3C92">
            <w:pPr>
              <w:tabs>
                <w:tab w:val="left" w:pos="3780"/>
              </w:tabs>
              <w:rPr>
                <w:rFonts w:ascii="Times New Roman" w:hAnsi="Times New Roman" w:cs="Times New Roman"/>
              </w:rPr>
            </w:pPr>
          </w:p>
          <w:p w14:paraId="0DA62EF1" w14:textId="3B63812F" w:rsidR="007C5A2B" w:rsidRDefault="007C5A2B" w:rsidP="002F3C92">
            <w:pPr>
              <w:tabs>
                <w:tab w:val="left" w:pos="3780"/>
              </w:tabs>
              <w:rPr>
                <w:rFonts w:ascii="Times New Roman" w:hAnsi="Times New Roman" w:cs="Times New Roman"/>
              </w:rPr>
            </w:pPr>
          </w:p>
          <w:p w14:paraId="735FB34D" w14:textId="396E78E6" w:rsidR="007C5A2B" w:rsidRDefault="007C5A2B" w:rsidP="002F3C92">
            <w:pPr>
              <w:tabs>
                <w:tab w:val="left" w:pos="3780"/>
              </w:tabs>
              <w:rPr>
                <w:rFonts w:ascii="Times New Roman" w:hAnsi="Times New Roman" w:cs="Times New Roman"/>
              </w:rPr>
            </w:pPr>
          </w:p>
          <w:p w14:paraId="5E20E6FF" w14:textId="2F4A9D81" w:rsidR="007C5A2B" w:rsidRDefault="007C5A2B" w:rsidP="002F3C92">
            <w:pPr>
              <w:tabs>
                <w:tab w:val="left" w:pos="3780"/>
              </w:tabs>
              <w:rPr>
                <w:rFonts w:ascii="Times New Roman" w:hAnsi="Times New Roman" w:cs="Times New Roman"/>
              </w:rPr>
            </w:pPr>
          </w:p>
          <w:p w14:paraId="5C8921AC" w14:textId="13DDAC16" w:rsidR="007C5A2B" w:rsidRDefault="007C5A2B" w:rsidP="002F3C92">
            <w:pPr>
              <w:tabs>
                <w:tab w:val="left" w:pos="3780"/>
              </w:tabs>
              <w:rPr>
                <w:rFonts w:ascii="Times New Roman" w:hAnsi="Times New Roman" w:cs="Times New Roman"/>
              </w:rPr>
            </w:pPr>
          </w:p>
          <w:p w14:paraId="3A1F9159" w14:textId="6817D680" w:rsidR="007C5A2B" w:rsidRDefault="007C5A2B" w:rsidP="002F3C92">
            <w:pPr>
              <w:tabs>
                <w:tab w:val="left" w:pos="3780"/>
              </w:tabs>
              <w:rPr>
                <w:rFonts w:ascii="Times New Roman" w:hAnsi="Times New Roman" w:cs="Times New Roman"/>
              </w:rPr>
            </w:pPr>
          </w:p>
          <w:p w14:paraId="758CDE2A" w14:textId="56EB80F5" w:rsidR="007C5A2B" w:rsidRDefault="007C5A2B" w:rsidP="002F3C92">
            <w:pPr>
              <w:tabs>
                <w:tab w:val="left" w:pos="3780"/>
              </w:tabs>
              <w:rPr>
                <w:rFonts w:ascii="Times New Roman" w:hAnsi="Times New Roman" w:cs="Times New Roman"/>
              </w:rPr>
            </w:pPr>
          </w:p>
          <w:p w14:paraId="23BF0FB9" w14:textId="77777777" w:rsidR="0045071F" w:rsidRDefault="0045071F" w:rsidP="002F3C92">
            <w:pPr>
              <w:tabs>
                <w:tab w:val="left" w:pos="3780"/>
              </w:tabs>
              <w:rPr>
                <w:rFonts w:ascii="Times New Roman" w:hAnsi="Times New Roman" w:cs="Times New Roman"/>
              </w:rPr>
            </w:pPr>
          </w:p>
          <w:p w14:paraId="635B567A" w14:textId="42116A33" w:rsidR="00BE0AA2" w:rsidRDefault="00BE0AA2" w:rsidP="002F3C92">
            <w:pPr>
              <w:tabs>
                <w:tab w:val="left" w:pos="3780"/>
              </w:tabs>
              <w:rPr>
                <w:rFonts w:ascii="Times New Roman" w:hAnsi="Times New Roman" w:cs="Times New Roman"/>
              </w:rPr>
            </w:pPr>
          </w:p>
          <w:p w14:paraId="3124053D" w14:textId="4DE9BF6A" w:rsidR="00BE0AA2" w:rsidRDefault="00BE0AA2" w:rsidP="002F3C92">
            <w:pPr>
              <w:tabs>
                <w:tab w:val="left" w:pos="3780"/>
              </w:tabs>
              <w:rPr>
                <w:rFonts w:ascii="Times New Roman" w:hAnsi="Times New Roman" w:cs="Times New Roman"/>
              </w:rPr>
            </w:pPr>
          </w:p>
          <w:p w14:paraId="1B611F93" w14:textId="77777777" w:rsidR="00BE0AA2" w:rsidRPr="004F3623" w:rsidRDefault="00BE0AA2" w:rsidP="002F3C92">
            <w:pPr>
              <w:tabs>
                <w:tab w:val="left" w:pos="3780"/>
              </w:tabs>
              <w:rPr>
                <w:rFonts w:ascii="Times New Roman" w:hAnsi="Times New Roman" w:cs="Times New Roman"/>
              </w:rPr>
            </w:pPr>
          </w:p>
          <w:p w14:paraId="30F033BA" w14:textId="77777777" w:rsidR="00D3479C" w:rsidRPr="004F3623" w:rsidRDefault="00D3479C" w:rsidP="002F3C92">
            <w:pPr>
              <w:tabs>
                <w:tab w:val="left" w:pos="3780"/>
              </w:tabs>
              <w:rPr>
                <w:rFonts w:ascii="Times New Roman" w:hAnsi="Times New Roman" w:cs="Times New Roman"/>
              </w:rPr>
            </w:pPr>
          </w:p>
        </w:tc>
        <w:tc>
          <w:tcPr>
            <w:tcW w:w="6730" w:type="dxa"/>
            <w:gridSpan w:val="2"/>
          </w:tcPr>
          <w:p w14:paraId="2EF1085E" w14:textId="77777777" w:rsidR="001A43C0" w:rsidRPr="004F3623" w:rsidRDefault="001A43C0" w:rsidP="002F3C92">
            <w:pPr>
              <w:jc w:val="right"/>
              <w:rPr>
                <w:rFonts w:ascii="Times New Roman" w:hAnsi="Times New Roman" w:cs="Times New Roman"/>
                <w:i/>
              </w:rPr>
            </w:pPr>
          </w:p>
          <w:p w14:paraId="6FDABF69" w14:textId="77777777" w:rsidR="00D31A50" w:rsidRPr="004F3623" w:rsidRDefault="00D31A50" w:rsidP="002F3C92">
            <w:pPr>
              <w:jc w:val="right"/>
              <w:rPr>
                <w:rFonts w:ascii="Times New Roman" w:hAnsi="Times New Roman" w:cs="Times New Roman"/>
                <w:i/>
              </w:rPr>
            </w:pPr>
          </w:p>
          <w:p w14:paraId="35EE0100" w14:textId="77777777" w:rsidR="00D31A50" w:rsidRPr="004F3623" w:rsidRDefault="00D31A50" w:rsidP="002F3C92">
            <w:pPr>
              <w:jc w:val="right"/>
              <w:rPr>
                <w:rFonts w:ascii="Times New Roman" w:hAnsi="Times New Roman" w:cs="Times New Roman"/>
                <w:i/>
              </w:rPr>
            </w:pPr>
          </w:p>
          <w:p w14:paraId="06A93F89" w14:textId="77777777" w:rsidR="00D31A50" w:rsidRPr="004F3623" w:rsidRDefault="00D31A50" w:rsidP="002F3C92">
            <w:pPr>
              <w:jc w:val="right"/>
              <w:rPr>
                <w:rFonts w:ascii="Times New Roman" w:hAnsi="Times New Roman" w:cs="Times New Roman"/>
                <w:i/>
              </w:rPr>
            </w:pPr>
          </w:p>
          <w:p w14:paraId="25F718C7" w14:textId="77777777" w:rsidR="00D31A50" w:rsidRPr="004F3623" w:rsidRDefault="00D31A50" w:rsidP="002F3C92">
            <w:pPr>
              <w:jc w:val="right"/>
              <w:rPr>
                <w:rFonts w:ascii="Times New Roman" w:hAnsi="Times New Roman" w:cs="Times New Roman"/>
                <w:i/>
              </w:rPr>
            </w:pPr>
          </w:p>
          <w:p w14:paraId="137E5201" w14:textId="77777777" w:rsidR="00D31A50" w:rsidRPr="004F3623" w:rsidRDefault="00D31A50" w:rsidP="002F3C92">
            <w:pPr>
              <w:jc w:val="right"/>
              <w:rPr>
                <w:rFonts w:ascii="Times New Roman" w:hAnsi="Times New Roman" w:cs="Times New Roman"/>
                <w:i/>
              </w:rPr>
            </w:pPr>
          </w:p>
          <w:p w14:paraId="701C9D51" w14:textId="77777777" w:rsidR="00D31A50" w:rsidRPr="004F3623" w:rsidRDefault="00D31A50" w:rsidP="002F3C92">
            <w:pPr>
              <w:jc w:val="right"/>
              <w:rPr>
                <w:rFonts w:ascii="Times New Roman" w:hAnsi="Times New Roman" w:cs="Times New Roman"/>
                <w:i/>
              </w:rPr>
            </w:pPr>
          </w:p>
          <w:p w14:paraId="14CC2C08" w14:textId="77777777" w:rsidR="00D31A50" w:rsidRPr="004F3623" w:rsidRDefault="00D31A50" w:rsidP="002F3C92">
            <w:pPr>
              <w:jc w:val="right"/>
              <w:rPr>
                <w:rFonts w:ascii="Times New Roman" w:hAnsi="Times New Roman" w:cs="Times New Roman"/>
                <w:i/>
              </w:rPr>
            </w:pPr>
          </w:p>
          <w:p w14:paraId="77C1EF44" w14:textId="77777777" w:rsidR="00D31A50" w:rsidRPr="004F3623" w:rsidRDefault="00D31A50" w:rsidP="002F3C92">
            <w:pPr>
              <w:jc w:val="right"/>
              <w:rPr>
                <w:rFonts w:ascii="Times New Roman" w:hAnsi="Times New Roman" w:cs="Times New Roman"/>
                <w:i/>
              </w:rPr>
            </w:pPr>
          </w:p>
          <w:p w14:paraId="66050507" w14:textId="77777777" w:rsidR="00D31A50" w:rsidRPr="004F3623" w:rsidRDefault="00D31A50" w:rsidP="002F3C92">
            <w:pPr>
              <w:jc w:val="right"/>
              <w:rPr>
                <w:rFonts w:ascii="Times New Roman" w:hAnsi="Times New Roman" w:cs="Times New Roman"/>
                <w:i/>
              </w:rPr>
            </w:pPr>
          </w:p>
          <w:p w14:paraId="699ECB29" w14:textId="77777777" w:rsidR="00D31A50" w:rsidRPr="004F3623" w:rsidRDefault="00D31A50" w:rsidP="002F3C92">
            <w:pPr>
              <w:jc w:val="right"/>
              <w:rPr>
                <w:rFonts w:ascii="Times New Roman" w:hAnsi="Times New Roman" w:cs="Times New Roman"/>
                <w:i/>
              </w:rPr>
            </w:pPr>
          </w:p>
          <w:p w14:paraId="0BE4DA23" w14:textId="77777777" w:rsidR="00D31A50" w:rsidRPr="004F3623" w:rsidRDefault="00D31A50" w:rsidP="002F3C92">
            <w:pPr>
              <w:jc w:val="right"/>
              <w:rPr>
                <w:rFonts w:ascii="Times New Roman" w:hAnsi="Times New Roman" w:cs="Times New Roman"/>
                <w:i/>
              </w:rPr>
            </w:pPr>
          </w:p>
          <w:p w14:paraId="659115F4" w14:textId="77777777" w:rsidR="00D31A50" w:rsidRPr="004F3623" w:rsidRDefault="00D31A50" w:rsidP="002F3C92">
            <w:pPr>
              <w:jc w:val="right"/>
              <w:rPr>
                <w:rFonts w:ascii="Times New Roman" w:hAnsi="Times New Roman" w:cs="Times New Roman"/>
                <w:i/>
              </w:rPr>
            </w:pPr>
          </w:p>
          <w:p w14:paraId="0A04160C" w14:textId="77777777" w:rsidR="00D31A50" w:rsidRPr="004F3623" w:rsidRDefault="00D31A50" w:rsidP="002F3C92">
            <w:pPr>
              <w:jc w:val="right"/>
              <w:rPr>
                <w:rFonts w:ascii="Times New Roman" w:hAnsi="Times New Roman" w:cs="Times New Roman"/>
                <w:i/>
              </w:rPr>
            </w:pPr>
          </w:p>
          <w:p w14:paraId="09FD2A4F" w14:textId="77777777" w:rsidR="00D31A50" w:rsidRPr="004F3623" w:rsidRDefault="00D31A50" w:rsidP="002F3C92">
            <w:pPr>
              <w:jc w:val="right"/>
              <w:rPr>
                <w:rFonts w:ascii="Times New Roman" w:hAnsi="Times New Roman" w:cs="Times New Roman"/>
                <w:i/>
              </w:rPr>
            </w:pPr>
          </w:p>
        </w:tc>
      </w:tr>
    </w:tbl>
    <w:p w14:paraId="098D3B8A" w14:textId="77777777" w:rsidR="001C0EFF" w:rsidRPr="004F3623" w:rsidRDefault="001C0EFF" w:rsidP="002F3C92">
      <w:pPr>
        <w:rPr>
          <w:rFonts w:ascii="Times New Roman" w:hAnsi="Times New Roman" w:cs="Times New Roman"/>
        </w:rPr>
        <w:sectPr w:rsidR="001C0EFF" w:rsidRPr="004F3623" w:rsidSect="00186239">
          <w:footerReference w:type="even" r:id="rId8"/>
          <w:footerReference w:type="default" r:id="rId9"/>
          <w:pgSz w:w="12240" w:h="15840"/>
          <w:pgMar w:top="720" w:right="720" w:bottom="720" w:left="720" w:header="720" w:footer="720" w:gutter="0"/>
          <w:cols w:space="720"/>
          <w:docGrid w:linePitch="360"/>
        </w:sectPr>
      </w:pPr>
    </w:p>
    <w:tbl>
      <w:tblPr>
        <w:tblStyle w:val="TableGrid"/>
        <w:tblpPr w:leftFromText="180" w:rightFromText="180" w:vertAnchor="text" w:tblpXSpec="righ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3"/>
        <w:gridCol w:w="8209"/>
      </w:tblGrid>
      <w:tr w:rsidR="00022D45" w:rsidRPr="004F3623" w14:paraId="045E3962" w14:textId="77777777" w:rsidTr="0080704A">
        <w:tc>
          <w:tcPr>
            <w:tcW w:w="2483" w:type="dxa"/>
          </w:tcPr>
          <w:p w14:paraId="296C90CC" w14:textId="7B17333C" w:rsidR="00022D45" w:rsidRPr="004F3623" w:rsidRDefault="00022D45" w:rsidP="002F3C92">
            <w:pPr>
              <w:rPr>
                <w:rFonts w:ascii="Times New Roman" w:hAnsi="Times New Roman" w:cs="Times New Roman"/>
                <w:b/>
                <w:sz w:val="28"/>
                <w:szCs w:val="28"/>
              </w:rPr>
            </w:pPr>
            <w:r w:rsidRPr="004F3623">
              <w:rPr>
                <w:rFonts w:ascii="Times New Roman" w:hAnsi="Times New Roman" w:cs="Times New Roman"/>
                <w:b/>
                <w:sz w:val="28"/>
                <w:szCs w:val="28"/>
              </w:rPr>
              <w:lastRenderedPageBreak/>
              <w:t>ARTICLE I.</w:t>
            </w:r>
          </w:p>
        </w:tc>
        <w:tc>
          <w:tcPr>
            <w:tcW w:w="8209" w:type="dxa"/>
          </w:tcPr>
          <w:p w14:paraId="29D0073D" w14:textId="77777777" w:rsidR="00022D45" w:rsidRPr="004F3623" w:rsidRDefault="00022D45" w:rsidP="002F3C92">
            <w:pPr>
              <w:tabs>
                <w:tab w:val="left" w:pos="5160"/>
              </w:tabs>
              <w:rPr>
                <w:rFonts w:ascii="Times New Roman" w:hAnsi="Times New Roman" w:cs="Times New Roman"/>
                <w:b/>
                <w:sz w:val="28"/>
                <w:szCs w:val="28"/>
              </w:rPr>
            </w:pPr>
            <w:r w:rsidRPr="004F3623">
              <w:rPr>
                <w:rFonts w:ascii="Times New Roman" w:hAnsi="Times New Roman" w:cs="Times New Roman"/>
                <w:b/>
                <w:sz w:val="28"/>
                <w:szCs w:val="28"/>
              </w:rPr>
              <w:t>EXECUTIVE COUNCIL OFFICERS</w:t>
            </w:r>
            <w:r w:rsidR="00457E49" w:rsidRPr="004F3623">
              <w:rPr>
                <w:rFonts w:ascii="Times New Roman" w:hAnsi="Times New Roman" w:cs="Times New Roman"/>
                <w:b/>
                <w:sz w:val="28"/>
                <w:szCs w:val="28"/>
              </w:rPr>
              <w:tab/>
            </w:r>
          </w:p>
          <w:p w14:paraId="44FBA10D" w14:textId="420736D9" w:rsidR="00457E49" w:rsidRPr="004F3623" w:rsidRDefault="00457E49" w:rsidP="002F3C92">
            <w:pPr>
              <w:tabs>
                <w:tab w:val="left" w:pos="5160"/>
              </w:tabs>
              <w:rPr>
                <w:rFonts w:ascii="Times New Roman" w:hAnsi="Times New Roman" w:cs="Times New Roman"/>
                <w:b/>
              </w:rPr>
            </w:pPr>
          </w:p>
        </w:tc>
      </w:tr>
      <w:tr w:rsidR="00022D45" w:rsidRPr="004F3623" w14:paraId="2EC97F9E" w14:textId="77777777" w:rsidTr="0080704A">
        <w:tc>
          <w:tcPr>
            <w:tcW w:w="2483" w:type="dxa"/>
          </w:tcPr>
          <w:p w14:paraId="2DCC06EC" w14:textId="441591AA" w:rsidR="00022D45" w:rsidRPr="004F3623" w:rsidRDefault="00022D45"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1.</w:t>
            </w:r>
          </w:p>
        </w:tc>
        <w:tc>
          <w:tcPr>
            <w:tcW w:w="8209" w:type="dxa"/>
          </w:tcPr>
          <w:p w14:paraId="2CB271EC" w14:textId="77777777" w:rsidR="00022D45" w:rsidRPr="004F3623" w:rsidRDefault="00022D45"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Powers and Duties of the Executive Council Officers </w:t>
            </w:r>
          </w:p>
          <w:p w14:paraId="0732468F" w14:textId="637861EF" w:rsidR="00457E49" w:rsidRPr="004F3623" w:rsidRDefault="00457E49" w:rsidP="002F3C92">
            <w:pPr>
              <w:rPr>
                <w:rFonts w:ascii="Times New Roman" w:hAnsi="Times New Roman" w:cs="Times New Roman"/>
                <w:b/>
              </w:rPr>
            </w:pPr>
          </w:p>
        </w:tc>
      </w:tr>
      <w:tr w:rsidR="00022D45" w:rsidRPr="004F3623" w14:paraId="531B15F2" w14:textId="77777777" w:rsidTr="0080704A">
        <w:tc>
          <w:tcPr>
            <w:tcW w:w="2483" w:type="dxa"/>
          </w:tcPr>
          <w:p w14:paraId="4FD5F411" w14:textId="54CEBB94" w:rsidR="005E5589" w:rsidRPr="004F3623" w:rsidRDefault="00022D45" w:rsidP="002F3C92">
            <w:pPr>
              <w:rPr>
                <w:rFonts w:ascii="Times New Roman" w:hAnsi="Times New Roman" w:cs="Times New Roman"/>
                <w:b/>
              </w:rPr>
            </w:pPr>
            <w:r w:rsidRPr="004F3623">
              <w:rPr>
                <w:rFonts w:ascii="Times New Roman" w:hAnsi="Times New Roman" w:cs="Times New Roman"/>
                <w:b/>
              </w:rPr>
              <w:t xml:space="preserve">          Subsection </w:t>
            </w:r>
            <w:proofErr w:type="spellStart"/>
            <w:r w:rsidRPr="004F3623">
              <w:rPr>
                <w:rFonts w:ascii="Times New Roman" w:hAnsi="Times New Roman" w:cs="Times New Roman"/>
                <w:b/>
              </w:rPr>
              <w:t>i</w:t>
            </w:r>
            <w:proofErr w:type="spellEnd"/>
            <w:r w:rsidRPr="004F3623">
              <w:rPr>
                <w:rFonts w:ascii="Times New Roman" w:hAnsi="Times New Roman" w:cs="Times New Roman"/>
                <w:b/>
              </w:rPr>
              <w:t>.</w:t>
            </w:r>
          </w:p>
          <w:p w14:paraId="670A02B8" w14:textId="77777777" w:rsidR="005E5589" w:rsidRPr="004F3623" w:rsidRDefault="005E5589" w:rsidP="002F3C92">
            <w:pPr>
              <w:jc w:val="right"/>
              <w:rPr>
                <w:rFonts w:ascii="Times New Roman" w:hAnsi="Times New Roman" w:cs="Times New Roman"/>
              </w:rPr>
            </w:pPr>
          </w:p>
          <w:p w14:paraId="38AA3611" w14:textId="25229E4F" w:rsidR="00022D45" w:rsidRPr="004F3623" w:rsidRDefault="00022D45" w:rsidP="002F3C92">
            <w:pPr>
              <w:jc w:val="right"/>
              <w:rPr>
                <w:rFonts w:ascii="Times New Roman" w:hAnsi="Times New Roman" w:cs="Times New Roman"/>
                <w:b/>
              </w:rPr>
            </w:pPr>
          </w:p>
          <w:p w14:paraId="00A0ECD4" w14:textId="6B9A39B4" w:rsidR="005E5589" w:rsidRPr="004F3623" w:rsidRDefault="005E5589" w:rsidP="002F3C92">
            <w:pPr>
              <w:jc w:val="right"/>
              <w:rPr>
                <w:rFonts w:ascii="Times New Roman" w:hAnsi="Times New Roman" w:cs="Times New Roman"/>
              </w:rPr>
            </w:pPr>
          </w:p>
          <w:p w14:paraId="4AC42840" w14:textId="77777777" w:rsidR="005E5589" w:rsidRPr="004F3623" w:rsidRDefault="005E5589" w:rsidP="002F3C92">
            <w:pPr>
              <w:jc w:val="right"/>
              <w:rPr>
                <w:rFonts w:ascii="Times New Roman" w:hAnsi="Times New Roman" w:cs="Times New Roman"/>
              </w:rPr>
            </w:pPr>
          </w:p>
          <w:p w14:paraId="16A4AC20" w14:textId="324BC9AC" w:rsidR="001C36A7" w:rsidRPr="004F3623" w:rsidRDefault="005E5589" w:rsidP="002F3C92">
            <w:pPr>
              <w:jc w:val="right"/>
              <w:rPr>
                <w:rFonts w:ascii="Times New Roman" w:hAnsi="Times New Roman" w:cs="Times New Roman"/>
              </w:rPr>
            </w:pPr>
            <w:r w:rsidRPr="004F3623">
              <w:rPr>
                <w:rFonts w:ascii="Times New Roman" w:hAnsi="Times New Roman" w:cs="Times New Roman"/>
              </w:rPr>
              <w:t>A.</w:t>
            </w:r>
          </w:p>
          <w:p w14:paraId="799ED8CB" w14:textId="77777777" w:rsidR="001C36A7" w:rsidRPr="004F3623" w:rsidRDefault="001C36A7" w:rsidP="002F3C92">
            <w:pPr>
              <w:rPr>
                <w:rFonts w:ascii="Times New Roman" w:hAnsi="Times New Roman" w:cs="Times New Roman"/>
              </w:rPr>
            </w:pPr>
          </w:p>
          <w:p w14:paraId="2084919F" w14:textId="5DEFE8E4" w:rsidR="001C36A7" w:rsidRPr="004F3623" w:rsidRDefault="001C36A7" w:rsidP="002F3C92">
            <w:pPr>
              <w:rPr>
                <w:rFonts w:ascii="Times New Roman" w:hAnsi="Times New Roman" w:cs="Times New Roman"/>
              </w:rPr>
            </w:pPr>
          </w:p>
          <w:p w14:paraId="57C66A7D" w14:textId="6BC79B01" w:rsidR="001C36A7" w:rsidRPr="004F3623" w:rsidRDefault="001C36A7" w:rsidP="002F3C92">
            <w:pPr>
              <w:jc w:val="right"/>
              <w:rPr>
                <w:rFonts w:ascii="Times New Roman" w:hAnsi="Times New Roman" w:cs="Times New Roman"/>
              </w:rPr>
            </w:pPr>
            <w:r w:rsidRPr="004F3623">
              <w:rPr>
                <w:rFonts w:ascii="Times New Roman" w:hAnsi="Times New Roman" w:cs="Times New Roman"/>
              </w:rPr>
              <w:t>B.</w:t>
            </w:r>
          </w:p>
          <w:p w14:paraId="63926BF9" w14:textId="03451DFB" w:rsidR="001C36A7" w:rsidRPr="004F3623" w:rsidRDefault="001C36A7" w:rsidP="002F3C92">
            <w:pPr>
              <w:rPr>
                <w:rFonts w:ascii="Times New Roman" w:hAnsi="Times New Roman" w:cs="Times New Roman"/>
              </w:rPr>
            </w:pPr>
          </w:p>
          <w:p w14:paraId="0D9BD697" w14:textId="1DB4590E" w:rsidR="001C36A7" w:rsidRPr="004F3623" w:rsidRDefault="001C36A7" w:rsidP="002F3C92">
            <w:pPr>
              <w:jc w:val="right"/>
              <w:rPr>
                <w:rFonts w:ascii="Times New Roman" w:hAnsi="Times New Roman" w:cs="Times New Roman"/>
              </w:rPr>
            </w:pPr>
            <w:r w:rsidRPr="004F3623">
              <w:rPr>
                <w:rFonts w:ascii="Times New Roman" w:hAnsi="Times New Roman" w:cs="Times New Roman"/>
              </w:rPr>
              <w:t>C.</w:t>
            </w:r>
          </w:p>
          <w:p w14:paraId="207E098D" w14:textId="77777777" w:rsidR="001C36A7" w:rsidRPr="004F3623" w:rsidRDefault="001C36A7" w:rsidP="002F3C92">
            <w:pPr>
              <w:rPr>
                <w:rFonts w:ascii="Times New Roman" w:hAnsi="Times New Roman" w:cs="Times New Roman"/>
              </w:rPr>
            </w:pPr>
          </w:p>
          <w:p w14:paraId="2AC923E3" w14:textId="1E4119B4" w:rsidR="001C36A7" w:rsidRPr="004F3623" w:rsidRDefault="001C36A7" w:rsidP="002F3C92">
            <w:pPr>
              <w:rPr>
                <w:rFonts w:ascii="Times New Roman" w:hAnsi="Times New Roman" w:cs="Times New Roman"/>
              </w:rPr>
            </w:pPr>
          </w:p>
          <w:p w14:paraId="54311D90" w14:textId="77777777" w:rsidR="005E5589" w:rsidRPr="004F3623" w:rsidRDefault="001C36A7" w:rsidP="002F3C92">
            <w:pPr>
              <w:jc w:val="right"/>
              <w:rPr>
                <w:rFonts w:ascii="Times New Roman" w:hAnsi="Times New Roman" w:cs="Times New Roman"/>
              </w:rPr>
            </w:pPr>
            <w:r w:rsidRPr="004F3623">
              <w:rPr>
                <w:rFonts w:ascii="Times New Roman" w:hAnsi="Times New Roman" w:cs="Times New Roman"/>
              </w:rPr>
              <w:t>D.</w:t>
            </w:r>
          </w:p>
          <w:p w14:paraId="16F4D5E6" w14:textId="77777777" w:rsidR="001C36A7" w:rsidRPr="004F3623" w:rsidRDefault="001C36A7" w:rsidP="002F3C92">
            <w:pPr>
              <w:jc w:val="right"/>
              <w:rPr>
                <w:rFonts w:ascii="Times New Roman" w:hAnsi="Times New Roman" w:cs="Times New Roman"/>
              </w:rPr>
            </w:pPr>
          </w:p>
          <w:p w14:paraId="4283C533" w14:textId="2F4743E6" w:rsidR="008C050F" w:rsidRPr="004F3623" w:rsidRDefault="001C36A7" w:rsidP="002F3C92">
            <w:pPr>
              <w:jc w:val="right"/>
              <w:rPr>
                <w:rFonts w:ascii="Times New Roman" w:hAnsi="Times New Roman" w:cs="Times New Roman"/>
              </w:rPr>
            </w:pPr>
            <w:r w:rsidRPr="004F3623">
              <w:rPr>
                <w:rFonts w:ascii="Times New Roman" w:hAnsi="Times New Roman" w:cs="Times New Roman"/>
              </w:rPr>
              <w:t>E.</w:t>
            </w:r>
          </w:p>
          <w:p w14:paraId="1E7BAA28" w14:textId="77777777" w:rsidR="008C050F" w:rsidRPr="004F3623" w:rsidRDefault="008C050F" w:rsidP="002F3C92">
            <w:pPr>
              <w:rPr>
                <w:rFonts w:ascii="Times New Roman" w:hAnsi="Times New Roman" w:cs="Times New Roman"/>
              </w:rPr>
            </w:pPr>
          </w:p>
          <w:p w14:paraId="4AEF2A9A" w14:textId="77777777" w:rsidR="008C050F" w:rsidRPr="004F3623" w:rsidRDefault="008C050F" w:rsidP="002F3C92">
            <w:pPr>
              <w:rPr>
                <w:rFonts w:ascii="Times New Roman" w:hAnsi="Times New Roman" w:cs="Times New Roman"/>
              </w:rPr>
            </w:pPr>
          </w:p>
          <w:p w14:paraId="0B77B4F4" w14:textId="77777777" w:rsidR="008C050F" w:rsidRPr="004F3623" w:rsidRDefault="008C050F" w:rsidP="002F3C92">
            <w:pPr>
              <w:rPr>
                <w:rFonts w:ascii="Times New Roman" w:hAnsi="Times New Roman" w:cs="Times New Roman"/>
              </w:rPr>
            </w:pPr>
          </w:p>
          <w:p w14:paraId="5C049E21" w14:textId="0A659E3B" w:rsidR="008C050F" w:rsidRPr="004F3623" w:rsidRDefault="008C050F" w:rsidP="002F3C92">
            <w:pPr>
              <w:rPr>
                <w:rFonts w:ascii="Times New Roman" w:hAnsi="Times New Roman" w:cs="Times New Roman"/>
              </w:rPr>
            </w:pPr>
          </w:p>
          <w:p w14:paraId="7773E9A3" w14:textId="3AE1997F" w:rsidR="008C050F" w:rsidRPr="004F3623" w:rsidRDefault="008C050F" w:rsidP="002F3C92">
            <w:pPr>
              <w:jc w:val="right"/>
              <w:rPr>
                <w:rFonts w:ascii="Times New Roman" w:hAnsi="Times New Roman" w:cs="Times New Roman"/>
              </w:rPr>
            </w:pPr>
            <w:r w:rsidRPr="004F3623">
              <w:rPr>
                <w:rFonts w:ascii="Times New Roman" w:hAnsi="Times New Roman" w:cs="Times New Roman"/>
              </w:rPr>
              <w:t>F.</w:t>
            </w:r>
          </w:p>
          <w:p w14:paraId="14880F11" w14:textId="77777777" w:rsidR="008C050F" w:rsidRPr="004F3623" w:rsidRDefault="008C050F" w:rsidP="002F3C92">
            <w:pPr>
              <w:rPr>
                <w:rFonts w:ascii="Times New Roman" w:hAnsi="Times New Roman" w:cs="Times New Roman"/>
              </w:rPr>
            </w:pPr>
          </w:p>
          <w:p w14:paraId="7DF0589F" w14:textId="77777777" w:rsidR="008C050F" w:rsidRPr="004F3623" w:rsidRDefault="008C050F" w:rsidP="002F3C92">
            <w:pPr>
              <w:rPr>
                <w:rFonts w:ascii="Times New Roman" w:hAnsi="Times New Roman" w:cs="Times New Roman"/>
              </w:rPr>
            </w:pPr>
          </w:p>
          <w:p w14:paraId="7BCA745A" w14:textId="0884B484" w:rsidR="008C050F" w:rsidRPr="004F3623" w:rsidRDefault="008C050F" w:rsidP="002F3C92">
            <w:pPr>
              <w:rPr>
                <w:rFonts w:ascii="Times New Roman" w:hAnsi="Times New Roman" w:cs="Times New Roman"/>
              </w:rPr>
            </w:pPr>
          </w:p>
          <w:p w14:paraId="660DDD07" w14:textId="44F1F3BD" w:rsidR="008C050F" w:rsidRPr="004F3623" w:rsidRDefault="008C050F" w:rsidP="002F3C92">
            <w:pPr>
              <w:jc w:val="right"/>
              <w:rPr>
                <w:rFonts w:ascii="Times New Roman" w:hAnsi="Times New Roman" w:cs="Times New Roman"/>
              </w:rPr>
            </w:pPr>
            <w:r w:rsidRPr="004F3623">
              <w:rPr>
                <w:rFonts w:ascii="Times New Roman" w:hAnsi="Times New Roman" w:cs="Times New Roman"/>
              </w:rPr>
              <w:t>G.</w:t>
            </w:r>
          </w:p>
          <w:p w14:paraId="11208243" w14:textId="36FB2D97" w:rsidR="008C050F" w:rsidRDefault="008C050F" w:rsidP="002F3C92">
            <w:pPr>
              <w:rPr>
                <w:rFonts w:ascii="Times New Roman" w:hAnsi="Times New Roman" w:cs="Times New Roman"/>
              </w:rPr>
            </w:pPr>
          </w:p>
          <w:p w14:paraId="5D10BD37" w14:textId="77777777" w:rsidR="009A7200" w:rsidRPr="004F3623" w:rsidRDefault="009A7200" w:rsidP="002F3C92">
            <w:pPr>
              <w:rPr>
                <w:rFonts w:ascii="Times New Roman" w:hAnsi="Times New Roman" w:cs="Times New Roman"/>
              </w:rPr>
            </w:pPr>
          </w:p>
          <w:p w14:paraId="464438D6" w14:textId="7410D5E3" w:rsidR="008C050F" w:rsidRPr="004F3623" w:rsidRDefault="008C050F" w:rsidP="002F3C92">
            <w:pPr>
              <w:jc w:val="right"/>
              <w:rPr>
                <w:rFonts w:ascii="Times New Roman" w:hAnsi="Times New Roman" w:cs="Times New Roman"/>
              </w:rPr>
            </w:pPr>
            <w:r w:rsidRPr="004F3623">
              <w:rPr>
                <w:rFonts w:ascii="Times New Roman" w:hAnsi="Times New Roman" w:cs="Times New Roman"/>
              </w:rPr>
              <w:t>H.</w:t>
            </w:r>
          </w:p>
          <w:p w14:paraId="485118A1" w14:textId="77777777" w:rsidR="008C050F" w:rsidRPr="004F3623" w:rsidRDefault="008C050F" w:rsidP="002F3C92">
            <w:pPr>
              <w:rPr>
                <w:rFonts w:ascii="Times New Roman" w:hAnsi="Times New Roman" w:cs="Times New Roman"/>
              </w:rPr>
            </w:pPr>
          </w:p>
          <w:p w14:paraId="44EA5F13" w14:textId="6A2AA823" w:rsidR="008C050F" w:rsidRPr="004F3623" w:rsidRDefault="008C050F" w:rsidP="002F3C92">
            <w:pPr>
              <w:rPr>
                <w:rFonts w:ascii="Times New Roman" w:hAnsi="Times New Roman" w:cs="Times New Roman"/>
              </w:rPr>
            </w:pPr>
          </w:p>
          <w:p w14:paraId="018123C8" w14:textId="6F05BBAA" w:rsidR="008C050F" w:rsidRPr="004F3623" w:rsidRDefault="008C050F" w:rsidP="002F3C92">
            <w:pPr>
              <w:jc w:val="right"/>
              <w:rPr>
                <w:rFonts w:ascii="Times New Roman" w:hAnsi="Times New Roman" w:cs="Times New Roman"/>
              </w:rPr>
            </w:pPr>
            <w:r w:rsidRPr="004F3623">
              <w:rPr>
                <w:rFonts w:ascii="Times New Roman" w:hAnsi="Times New Roman" w:cs="Times New Roman"/>
              </w:rPr>
              <w:t>I.</w:t>
            </w:r>
          </w:p>
          <w:p w14:paraId="5595E6B7" w14:textId="05A1264C" w:rsidR="0096147E" w:rsidRPr="004F3623" w:rsidRDefault="0096147E" w:rsidP="002F3C92">
            <w:pPr>
              <w:jc w:val="right"/>
              <w:rPr>
                <w:rFonts w:ascii="Times New Roman" w:hAnsi="Times New Roman" w:cs="Times New Roman"/>
              </w:rPr>
            </w:pPr>
          </w:p>
          <w:p w14:paraId="70C1D7DC" w14:textId="1B015E52" w:rsidR="008C050F" w:rsidRPr="004F3623" w:rsidRDefault="008C050F" w:rsidP="002F3C92">
            <w:pPr>
              <w:jc w:val="right"/>
              <w:rPr>
                <w:rFonts w:ascii="Times New Roman" w:hAnsi="Times New Roman" w:cs="Times New Roman"/>
              </w:rPr>
            </w:pPr>
          </w:p>
        </w:tc>
        <w:tc>
          <w:tcPr>
            <w:tcW w:w="8209" w:type="dxa"/>
          </w:tcPr>
          <w:p w14:paraId="20D9BD63" w14:textId="77777777" w:rsidR="00022D45" w:rsidRPr="004F3623" w:rsidRDefault="00022D45" w:rsidP="002F3C92">
            <w:pPr>
              <w:rPr>
                <w:rFonts w:ascii="Times New Roman" w:hAnsi="Times New Roman" w:cs="Times New Roman"/>
                <w:b/>
              </w:rPr>
            </w:pPr>
            <w:r w:rsidRPr="004F3623">
              <w:rPr>
                <w:rFonts w:ascii="Times New Roman" w:hAnsi="Times New Roman" w:cs="Times New Roman"/>
                <w:b/>
              </w:rPr>
              <w:t>Office of the President</w:t>
            </w:r>
          </w:p>
          <w:p w14:paraId="5293D45B" w14:textId="77777777" w:rsidR="005E5589" w:rsidRPr="004F3623" w:rsidRDefault="005E5589" w:rsidP="002F3C92">
            <w:pPr>
              <w:rPr>
                <w:rFonts w:ascii="Times New Roman" w:hAnsi="Times New Roman" w:cs="Times New Roman"/>
                <w:b/>
              </w:rPr>
            </w:pPr>
          </w:p>
          <w:p w14:paraId="4B379C2D" w14:textId="77777777" w:rsidR="005E5589" w:rsidRPr="004F3623" w:rsidRDefault="005E5589" w:rsidP="002F3C92">
            <w:pPr>
              <w:rPr>
                <w:rFonts w:ascii="Times New Roman" w:hAnsi="Times New Roman" w:cs="Times New Roman"/>
              </w:rPr>
            </w:pPr>
            <w:r w:rsidRPr="004F3623">
              <w:rPr>
                <w:rFonts w:ascii="Times New Roman" w:hAnsi="Times New Roman" w:cs="Times New Roman"/>
              </w:rPr>
              <w:t>The President will be the acknowledged head of the student body in all student affairs. The President will:</w:t>
            </w:r>
          </w:p>
          <w:p w14:paraId="5508D36B" w14:textId="77777777" w:rsidR="005E5589" w:rsidRPr="004F3623" w:rsidRDefault="005E5589" w:rsidP="002F3C92">
            <w:pPr>
              <w:rPr>
                <w:rFonts w:ascii="Times New Roman" w:hAnsi="Times New Roman" w:cs="Times New Roman"/>
              </w:rPr>
            </w:pPr>
          </w:p>
          <w:p w14:paraId="4EA39DA4" w14:textId="77777777" w:rsidR="005E5589" w:rsidRPr="004F3623" w:rsidRDefault="005E5589" w:rsidP="002F3C92">
            <w:pPr>
              <w:rPr>
                <w:rFonts w:ascii="Times New Roman" w:hAnsi="Times New Roman" w:cs="Times New Roman"/>
              </w:rPr>
            </w:pPr>
            <w:r w:rsidRPr="004F3623">
              <w:rPr>
                <w:rFonts w:ascii="Times New Roman" w:hAnsi="Times New Roman" w:cs="Times New Roman"/>
              </w:rPr>
              <w:t>Faithfully execute all provisions of the constitution and laws of the Student Government Association.</w:t>
            </w:r>
          </w:p>
          <w:p w14:paraId="172B1B6B" w14:textId="77777777" w:rsidR="001C36A7" w:rsidRPr="004F3623" w:rsidRDefault="001C36A7" w:rsidP="002F3C92">
            <w:pPr>
              <w:rPr>
                <w:rFonts w:ascii="Times New Roman" w:hAnsi="Times New Roman" w:cs="Times New Roman"/>
              </w:rPr>
            </w:pPr>
          </w:p>
          <w:p w14:paraId="6248F903" w14:textId="75AE3383" w:rsidR="005E5589" w:rsidRPr="004F3623" w:rsidRDefault="005E5589" w:rsidP="002F3C92">
            <w:pPr>
              <w:rPr>
                <w:rFonts w:ascii="Times New Roman" w:hAnsi="Times New Roman" w:cs="Times New Roman"/>
              </w:rPr>
            </w:pPr>
            <w:r w:rsidRPr="004F3623">
              <w:rPr>
                <w:rFonts w:ascii="Times New Roman" w:hAnsi="Times New Roman" w:cs="Times New Roman"/>
              </w:rPr>
              <w:t>Schedule</w:t>
            </w:r>
            <w:r w:rsidR="009A7200">
              <w:rPr>
                <w:rFonts w:ascii="Times New Roman" w:hAnsi="Times New Roman" w:cs="Times New Roman"/>
              </w:rPr>
              <w:t>, invite guests, set agenda</w:t>
            </w:r>
            <w:r w:rsidRPr="004F3623">
              <w:rPr>
                <w:rFonts w:ascii="Times New Roman" w:hAnsi="Times New Roman" w:cs="Times New Roman"/>
              </w:rPr>
              <w:t xml:space="preserve"> and preside over weekly meetings.</w:t>
            </w:r>
          </w:p>
          <w:p w14:paraId="60DCF18A" w14:textId="77777777" w:rsidR="001C36A7" w:rsidRPr="004F3623" w:rsidRDefault="001C36A7" w:rsidP="002F3C92">
            <w:pPr>
              <w:rPr>
                <w:rFonts w:ascii="Times New Roman" w:hAnsi="Times New Roman" w:cs="Times New Roman"/>
              </w:rPr>
            </w:pPr>
          </w:p>
          <w:p w14:paraId="3DE8B10B" w14:textId="305CEB33" w:rsidR="005E5589" w:rsidRPr="004F3623" w:rsidRDefault="005E5589" w:rsidP="002F3C92">
            <w:pPr>
              <w:rPr>
                <w:rFonts w:ascii="Times New Roman" w:hAnsi="Times New Roman" w:cs="Times New Roman"/>
              </w:rPr>
            </w:pPr>
            <w:r w:rsidRPr="004F3623">
              <w:rPr>
                <w:rFonts w:ascii="Times New Roman" w:hAnsi="Times New Roman" w:cs="Times New Roman"/>
              </w:rPr>
              <w:t xml:space="preserve">Appoint all committee chairs subject to a two-thirds (2/3) </w:t>
            </w:r>
            <w:r w:rsidR="007878E1" w:rsidRPr="004F3623">
              <w:rPr>
                <w:rFonts w:ascii="Times New Roman" w:hAnsi="Times New Roman" w:cs="Times New Roman"/>
              </w:rPr>
              <w:t xml:space="preserve">majority of the SGA </w:t>
            </w:r>
            <w:r w:rsidR="001C36A7" w:rsidRPr="004F3623">
              <w:rPr>
                <w:rFonts w:ascii="Times New Roman" w:hAnsi="Times New Roman" w:cs="Times New Roman"/>
              </w:rPr>
              <w:t xml:space="preserve">    </w:t>
            </w:r>
            <w:r w:rsidR="007878E1" w:rsidRPr="004F3623">
              <w:rPr>
                <w:rFonts w:ascii="Times New Roman" w:hAnsi="Times New Roman" w:cs="Times New Roman"/>
              </w:rPr>
              <w:t xml:space="preserve">that are not outlined in the Constitution or Bylaws. </w:t>
            </w:r>
          </w:p>
          <w:p w14:paraId="77B7CA68" w14:textId="77777777" w:rsidR="001C36A7" w:rsidRPr="004F3623" w:rsidRDefault="001C36A7" w:rsidP="002F3C92">
            <w:pPr>
              <w:rPr>
                <w:rFonts w:ascii="Times New Roman" w:hAnsi="Times New Roman" w:cs="Times New Roman"/>
              </w:rPr>
            </w:pPr>
          </w:p>
          <w:p w14:paraId="53036809" w14:textId="77777777" w:rsidR="005E5589" w:rsidRPr="004F3623" w:rsidRDefault="001C36A7" w:rsidP="002F3C92">
            <w:pPr>
              <w:rPr>
                <w:rFonts w:ascii="Times New Roman" w:hAnsi="Times New Roman" w:cs="Times New Roman"/>
              </w:rPr>
            </w:pPr>
            <w:r w:rsidRPr="004F3623">
              <w:rPr>
                <w:rFonts w:ascii="Times New Roman" w:hAnsi="Times New Roman" w:cs="Times New Roman"/>
              </w:rPr>
              <w:t>Serve as an ex-officio member on all committees of the SGA</w:t>
            </w:r>
          </w:p>
          <w:p w14:paraId="2E0920D7" w14:textId="77777777" w:rsidR="001C36A7" w:rsidRPr="004F3623" w:rsidRDefault="001C36A7" w:rsidP="002F3C92">
            <w:pPr>
              <w:rPr>
                <w:rFonts w:ascii="Times New Roman" w:hAnsi="Times New Roman" w:cs="Times New Roman"/>
              </w:rPr>
            </w:pPr>
          </w:p>
          <w:p w14:paraId="684B9759" w14:textId="4C0CA062" w:rsidR="001C36A7" w:rsidRPr="004F3623" w:rsidRDefault="001C36A7" w:rsidP="002F3C92">
            <w:pPr>
              <w:rPr>
                <w:rFonts w:ascii="Times New Roman" w:hAnsi="Times New Roman" w:cs="Times New Roman"/>
              </w:rPr>
            </w:pPr>
            <w:r w:rsidRPr="004F3623">
              <w:rPr>
                <w:rFonts w:ascii="Times New Roman" w:hAnsi="Times New Roman" w:cs="Times New Roman"/>
              </w:rPr>
              <w:t>Appoint such officials and committees as will be needed to assist him</w:t>
            </w:r>
            <w:r w:rsidR="00B52377">
              <w:rPr>
                <w:rFonts w:ascii="Times New Roman" w:hAnsi="Times New Roman" w:cs="Times New Roman"/>
              </w:rPr>
              <w:t>/h</w:t>
            </w:r>
            <w:r w:rsidRPr="004F3623">
              <w:rPr>
                <w:rFonts w:ascii="Times New Roman" w:hAnsi="Times New Roman" w:cs="Times New Roman"/>
              </w:rPr>
              <w:t>er</w:t>
            </w:r>
            <w:r w:rsidR="00B52377">
              <w:rPr>
                <w:rFonts w:ascii="Times New Roman" w:hAnsi="Times New Roman" w:cs="Times New Roman"/>
              </w:rPr>
              <w:t>/they</w:t>
            </w:r>
            <w:r w:rsidRPr="004F3623">
              <w:rPr>
                <w:rFonts w:ascii="Times New Roman" w:hAnsi="Times New Roman" w:cs="Times New Roman"/>
              </w:rPr>
              <w:t xml:space="preserve"> in performance of </w:t>
            </w:r>
            <w:r w:rsidR="000352C3">
              <w:rPr>
                <w:rFonts w:ascii="Times New Roman" w:hAnsi="Times New Roman" w:cs="Times New Roman"/>
              </w:rPr>
              <w:t xml:space="preserve">their </w:t>
            </w:r>
            <w:r w:rsidRPr="004F3623">
              <w:rPr>
                <w:rFonts w:ascii="Times New Roman" w:hAnsi="Times New Roman" w:cs="Times New Roman"/>
              </w:rPr>
              <w:t xml:space="preserve">duties, upon approval by a two-thirds (2/3) majority vote of the </w:t>
            </w:r>
            <w:proofErr w:type="gramStart"/>
            <w:r w:rsidRPr="004F3623">
              <w:rPr>
                <w:rFonts w:ascii="Times New Roman" w:hAnsi="Times New Roman" w:cs="Times New Roman"/>
              </w:rPr>
              <w:t>SGA, and</w:t>
            </w:r>
            <w:proofErr w:type="gramEnd"/>
            <w:r w:rsidRPr="004F3623">
              <w:rPr>
                <w:rFonts w:ascii="Times New Roman" w:hAnsi="Times New Roman" w:cs="Times New Roman"/>
              </w:rPr>
              <w:t xml:space="preserve"> ensure that they report to the SGA in person at least once per semester.</w:t>
            </w:r>
          </w:p>
          <w:p w14:paraId="363CF299" w14:textId="77777777" w:rsidR="001C36A7" w:rsidRPr="004F3623" w:rsidRDefault="001C36A7" w:rsidP="002F3C92">
            <w:pPr>
              <w:rPr>
                <w:rFonts w:ascii="Times New Roman" w:hAnsi="Times New Roman" w:cs="Times New Roman"/>
              </w:rPr>
            </w:pPr>
          </w:p>
          <w:p w14:paraId="377E05E0" w14:textId="7134EB52" w:rsidR="001C36A7" w:rsidRPr="004F3623" w:rsidRDefault="001C36A7" w:rsidP="002F3C92">
            <w:pPr>
              <w:rPr>
                <w:rFonts w:ascii="Times New Roman" w:hAnsi="Times New Roman" w:cs="Times New Roman"/>
              </w:rPr>
            </w:pPr>
            <w:r w:rsidRPr="004F3623">
              <w:rPr>
                <w:rFonts w:ascii="Times New Roman" w:hAnsi="Times New Roman" w:cs="Times New Roman"/>
              </w:rPr>
              <w:t xml:space="preserve">Appoint student members to faculty, administrative and trustee committees which provide for student members, subject to a two-thirds (2/3) majority approval by the SGA that they report to the SGA in person at least once per semester. </w:t>
            </w:r>
          </w:p>
          <w:p w14:paraId="16348FAB" w14:textId="77777777" w:rsidR="0096147E" w:rsidRPr="004F3623" w:rsidRDefault="0096147E" w:rsidP="002F3C92">
            <w:pPr>
              <w:rPr>
                <w:rFonts w:ascii="Times New Roman" w:hAnsi="Times New Roman" w:cs="Times New Roman"/>
              </w:rPr>
            </w:pPr>
          </w:p>
          <w:p w14:paraId="1F33E068" w14:textId="77777777" w:rsidR="001C36A7" w:rsidRPr="004F3623" w:rsidRDefault="001C36A7" w:rsidP="002F3C92">
            <w:pPr>
              <w:rPr>
                <w:rFonts w:ascii="Times New Roman" w:hAnsi="Times New Roman" w:cs="Times New Roman"/>
              </w:rPr>
            </w:pPr>
            <w:r w:rsidRPr="004F3623">
              <w:rPr>
                <w:rFonts w:ascii="Times New Roman" w:hAnsi="Times New Roman" w:cs="Times New Roman"/>
              </w:rPr>
              <w:t>Serve one year as an observer to the University Board of Trustees. (This provision is subject to changes in the Furman University Charter.)</w:t>
            </w:r>
          </w:p>
          <w:p w14:paraId="3199270B" w14:textId="5B7BA284" w:rsidR="008C050F" w:rsidRPr="004F3623" w:rsidRDefault="008C050F" w:rsidP="002F3C92">
            <w:pPr>
              <w:rPr>
                <w:rFonts w:ascii="Times New Roman" w:hAnsi="Times New Roman" w:cs="Times New Roman"/>
              </w:rPr>
            </w:pPr>
          </w:p>
          <w:p w14:paraId="00E34601" w14:textId="77777777" w:rsidR="001C36A7" w:rsidRPr="004F3623" w:rsidRDefault="008C050F" w:rsidP="002F3C92">
            <w:pPr>
              <w:rPr>
                <w:rFonts w:ascii="Times New Roman" w:hAnsi="Times New Roman" w:cs="Times New Roman"/>
              </w:rPr>
            </w:pPr>
            <w:r w:rsidRPr="004F3623">
              <w:rPr>
                <w:rFonts w:ascii="Times New Roman" w:hAnsi="Times New Roman" w:cs="Times New Roman"/>
              </w:rPr>
              <w:t xml:space="preserve">Attend all faculty and trustee meetings and give reports on items with major implications to students. </w:t>
            </w:r>
          </w:p>
          <w:p w14:paraId="2A0140A6" w14:textId="77777777" w:rsidR="008C050F" w:rsidRPr="004F3623" w:rsidRDefault="008C050F" w:rsidP="002F3C92">
            <w:pPr>
              <w:rPr>
                <w:rFonts w:ascii="Times New Roman" w:hAnsi="Times New Roman" w:cs="Times New Roman"/>
              </w:rPr>
            </w:pPr>
          </w:p>
          <w:p w14:paraId="24DCC069" w14:textId="6F8236E5" w:rsidR="00CD2A19" w:rsidRPr="004F3623" w:rsidRDefault="00E037A3" w:rsidP="002F3C92">
            <w:pPr>
              <w:rPr>
                <w:rFonts w:ascii="Times New Roman" w:hAnsi="Times New Roman" w:cs="Times New Roman"/>
              </w:rPr>
            </w:pPr>
            <w:r w:rsidRPr="004F3623">
              <w:rPr>
                <w:rFonts w:ascii="Times New Roman" w:hAnsi="Times New Roman" w:cs="Times New Roman"/>
              </w:rPr>
              <w:t xml:space="preserve">Appoint a Parliamentarian in consultation with the Executive Branch subject to a two-thirds (2/3) majority approval by the SGA. </w:t>
            </w:r>
          </w:p>
          <w:p w14:paraId="311693C5" w14:textId="0649E583" w:rsidR="00E037A3" w:rsidRPr="004F3623" w:rsidRDefault="00E037A3" w:rsidP="002F3C92">
            <w:pPr>
              <w:rPr>
                <w:rFonts w:ascii="Times New Roman" w:hAnsi="Times New Roman" w:cs="Times New Roman"/>
              </w:rPr>
            </w:pPr>
          </w:p>
        </w:tc>
      </w:tr>
      <w:tr w:rsidR="00022D45" w:rsidRPr="004F3623" w14:paraId="4F9AED68" w14:textId="77777777" w:rsidTr="0080704A">
        <w:tc>
          <w:tcPr>
            <w:tcW w:w="2483" w:type="dxa"/>
          </w:tcPr>
          <w:p w14:paraId="3EBBA8AB" w14:textId="1B3C77C1" w:rsidR="0037764F" w:rsidRPr="004F3623" w:rsidRDefault="00022D45" w:rsidP="002F3C92">
            <w:pPr>
              <w:rPr>
                <w:rFonts w:ascii="Times New Roman" w:hAnsi="Times New Roman" w:cs="Times New Roman"/>
                <w:b/>
              </w:rPr>
            </w:pPr>
            <w:r w:rsidRPr="004F3623">
              <w:rPr>
                <w:rFonts w:ascii="Times New Roman" w:hAnsi="Times New Roman" w:cs="Times New Roman"/>
                <w:b/>
              </w:rPr>
              <w:t xml:space="preserve">          Subsection ii.</w:t>
            </w:r>
          </w:p>
          <w:p w14:paraId="6B052BF0" w14:textId="77777777" w:rsidR="0037764F" w:rsidRPr="004F3623" w:rsidRDefault="0037764F" w:rsidP="002F3C92">
            <w:pPr>
              <w:rPr>
                <w:rFonts w:ascii="Times New Roman" w:hAnsi="Times New Roman" w:cs="Times New Roman"/>
              </w:rPr>
            </w:pPr>
          </w:p>
          <w:p w14:paraId="298BF80C" w14:textId="77777777" w:rsidR="0037764F" w:rsidRPr="004F3623" w:rsidRDefault="0037764F" w:rsidP="002F3C92">
            <w:pPr>
              <w:rPr>
                <w:rFonts w:ascii="Times New Roman" w:hAnsi="Times New Roman" w:cs="Times New Roman"/>
              </w:rPr>
            </w:pPr>
          </w:p>
          <w:p w14:paraId="1567A098" w14:textId="79B7B26E" w:rsidR="0037764F" w:rsidRPr="004F3623" w:rsidRDefault="0037764F" w:rsidP="002F3C92">
            <w:pPr>
              <w:rPr>
                <w:rFonts w:ascii="Times New Roman" w:hAnsi="Times New Roman" w:cs="Times New Roman"/>
              </w:rPr>
            </w:pPr>
          </w:p>
          <w:p w14:paraId="725F704A" w14:textId="77777777" w:rsidR="00022D45" w:rsidRPr="004F3623" w:rsidRDefault="0037764F" w:rsidP="002F3C92">
            <w:pPr>
              <w:jc w:val="right"/>
              <w:rPr>
                <w:rFonts w:ascii="Times New Roman" w:hAnsi="Times New Roman" w:cs="Times New Roman"/>
              </w:rPr>
            </w:pPr>
            <w:r w:rsidRPr="004F3623">
              <w:rPr>
                <w:rFonts w:ascii="Times New Roman" w:hAnsi="Times New Roman" w:cs="Times New Roman"/>
              </w:rPr>
              <w:t>A.</w:t>
            </w:r>
          </w:p>
          <w:p w14:paraId="5263C61C" w14:textId="77777777" w:rsidR="0037764F" w:rsidRPr="004F3623" w:rsidRDefault="0037764F" w:rsidP="002F3C92">
            <w:pPr>
              <w:jc w:val="right"/>
              <w:rPr>
                <w:rFonts w:ascii="Times New Roman" w:hAnsi="Times New Roman" w:cs="Times New Roman"/>
              </w:rPr>
            </w:pPr>
          </w:p>
          <w:p w14:paraId="6B4A4B54" w14:textId="77777777" w:rsidR="00B016A7" w:rsidRPr="004F3623" w:rsidRDefault="00B016A7" w:rsidP="002F3C92">
            <w:pPr>
              <w:jc w:val="right"/>
              <w:rPr>
                <w:rFonts w:ascii="Times New Roman" w:hAnsi="Times New Roman" w:cs="Times New Roman"/>
              </w:rPr>
            </w:pPr>
          </w:p>
          <w:p w14:paraId="58B40A7E" w14:textId="77777777" w:rsidR="0037764F" w:rsidRPr="004F3623" w:rsidRDefault="0037764F" w:rsidP="002F3C92">
            <w:pPr>
              <w:jc w:val="right"/>
              <w:rPr>
                <w:rFonts w:ascii="Times New Roman" w:hAnsi="Times New Roman" w:cs="Times New Roman"/>
              </w:rPr>
            </w:pPr>
            <w:r w:rsidRPr="004F3623">
              <w:rPr>
                <w:rFonts w:ascii="Times New Roman" w:hAnsi="Times New Roman" w:cs="Times New Roman"/>
              </w:rPr>
              <w:t>B.</w:t>
            </w:r>
          </w:p>
          <w:p w14:paraId="3678102D" w14:textId="77777777" w:rsidR="0037764F" w:rsidRPr="004F3623" w:rsidRDefault="0037764F" w:rsidP="002F3C92">
            <w:pPr>
              <w:jc w:val="right"/>
              <w:rPr>
                <w:rFonts w:ascii="Times New Roman" w:hAnsi="Times New Roman" w:cs="Times New Roman"/>
              </w:rPr>
            </w:pPr>
          </w:p>
          <w:p w14:paraId="37116245" w14:textId="77777777" w:rsidR="0037764F" w:rsidRPr="004F3623" w:rsidRDefault="0037764F" w:rsidP="002F3C92">
            <w:pPr>
              <w:jc w:val="right"/>
              <w:rPr>
                <w:rFonts w:ascii="Times New Roman" w:hAnsi="Times New Roman" w:cs="Times New Roman"/>
              </w:rPr>
            </w:pPr>
          </w:p>
          <w:p w14:paraId="3865A870" w14:textId="77777777" w:rsidR="0080704A" w:rsidRDefault="0080704A" w:rsidP="002F3C92">
            <w:pPr>
              <w:jc w:val="right"/>
              <w:rPr>
                <w:rFonts w:ascii="Times New Roman" w:hAnsi="Times New Roman" w:cs="Times New Roman"/>
              </w:rPr>
            </w:pPr>
          </w:p>
          <w:p w14:paraId="06935CB0" w14:textId="77777777" w:rsidR="0080704A" w:rsidRDefault="0080704A" w:rsidP="002F3C92">
            <w:pPr>
              <w:jc w:val="right"/>
              <w:rPr>
                <w:rFonts w:ascii="Times New Roman" w:hAnsi="Times New Roman" w:cs="Times New Roman"/>
              </w:rPr>
            </w:pPr>
          </w:p>
          <w:p w14:paraId="5B643256" w14:textId="77777777" w:rsidR="0080704A" w:rsidRDefault="0080704A" w:rsidP="002F3C92">
            <w:pPr>
              <w:jc w:val="right"/>
              <w:rPr>
                <w:rFonts w:ascii="Times New Roman" w:hAnsi="Times New Roman" w:cs="Times New Roman"/>
              </w:rPr>
            </w:pPr>
          </w:p>
          <w:p w14:paraId="5131BE17" w14:textId="77777777" w:rsidR="0080704A" w:rsidRDefault="0080704A" w:rsidP="002F3C92">
            <w:pPr>
              <w:jc w:val="right"/>
              <w:rPr>
                <w:rFonts w:ascii="Times New Roman" w:hAnsi="Times New Roman" w:cs="Times New Roman"/>
              </w:rPr>
            </w:pPr>
          </w:p>
          <w:p w14:paraId="1617DFCA" w14:textId="77777777" w:rsidR="0080704A" w:rsidRDefault="0080704A" w:rsidP="002F3C92">
            <w:pPr>
              <w:jc w:val="right"/>
              <w:rPr>
                <w:rFonts w:ascii="Times New Roman" w:hAnsi="Times New Roman" w:cs="Times New Roman"/>
              </w:rPr>
            </w:pPr>
          </w:p>
          <w:p w14:paraId="163AC412" w14:textId="77777777" w:rsidR="007C5A2B" w:rsidRDefault="007C5A2B" w:rsidP="002F3C92">
            <w:pPr>
              <w:jc w:val="right"/>
              <w:rPr>
                <w:rFonts w:ascii="Times New Roman" w:hAnsi="Times New Roman" w:cs="Times New Roman"/>
              </w:rPr>
            </w:pPr>
          </w:p>
          <w:p w14:paraId="17453082" w14:textId="4361B3C7" w:rsidR="0096147E" w:rsidRPr="004F3623" w:rsidRDefault="0037764F" w:rsidP="002F3C92">
            <w:pPr>
              <w:jc w:val="right"/>
              <w:rPr>
                <w:rFonts w:ascii="Times New Roman" w:hAnsi="Times New Roman" w:cs="Times New Roman"/>
              </w:rPr>
            </w:pPr>
            <w:r w:rsidRPr="004F3623">
              <w:rPr>
                <w:rFonts w:ascii="Times New Roman" w:hAnsi="Times New Roman" w:cs="Times New Roman"/>
              </w:rPr>
              <w:t>C.</w:t>
            </w:r>
          </w:p>
          <w:p w14:paraId="02770EC6" w14:textId="77777777" w:rsidR="0096147E" w:rsidRPr="004F3623" w:rsidRDefault="0096147E" w:rsidP="002F3C92">
            <w:pPr>
              <w:rPr>
                <w:rFonts w:ascii="Times New Roman" w:hAnsi="Times New Roman" w:cs="Times New Roman"/>
              </w:rPr>
            </w:pPr>
          </w:p>
          <w:p w14:paraId="56EAA18B" w14:textId="2C7E6EBD" w:rsidR="0096147E" w:rsidRPr="004F3623" w:rsidRDefault="0096147E" w:rsidP="002F3C92">
            <w:pPr>
              <w:rPr>
                <w:rFonts w:ascii="Times New Roman" w:hAnsi="Times New Roman" w:cs="Times New Roman"/>
              </w:rPr>
            </w:pPr>
          </w:p>
          <w:p w14:paraId="6BE9CA43" w14:textId="77777777" w:rsidR="0037764F" w:rsidRPr="004F3623" w:rsidRDefault="0096147E" w:rsidP="002F3C92">
            <w:pPr>
              <w:jc w:val="right"/>
              <w:rPr>
                <w:rFonts w:ascii="Times New Roman" w:hAnsi="Times New Roman" w:cs="Times New Roman"/>
              </w:rPr>
            </w:pPr>
            <w:r w:rsidRPr="004F3623">
              <w:rPr>
                <w:rFonts w:ascii="Times New Roman" w:hAnsi="Times New Roman" w:cs="Times New Roman"/>
              </w:rPr>
              <w:t>D.</w:t>
            </w:r>
          </w:p>
          <w:p w14:paraId="552288D5" w14:textId="18A856C2" w:rsidR="0096147E" w:rsidRPr="004F3623" w:rsidRDefault="0096147E" w:rsidP="002F3C92">
            <w:pPr>
              <w:jc w:val="right"/>
              <w:rPr>
                <w:rFonts w:ascii="Times New Roman" w:hAnsi="Times New Roman" w:cs="Times New Roman"/>
              </w:rPr>
            </w:pPr>
          </w:p>
        </w:tc>
        <w:tc>
          <w:tcPr>
            <w:tcW w:w="8209" w:type="dxa"/>
          </w:tcPr>
          <w:p w14:paraId="788017F3" w14:textId="77777777" w:rsidR="00E037A3" w:rsidRPr="004F3623" w:rsidRDefault="00022D45" w:rsidP="002F3C92">
            <w:pPr>
              <w:rPr>
                <w:rFonts w:ascii="Times New Roman" w:hAnsi="Times New Roman" w:cs="Times New Roman"/>
                <w:b/>
              </w:rPr>
            </w:pPr>
            <w:r w:rsidRPr="004F3623">
              <w:rPr>
                <w:rFonts w:ascii="Times New Roman" w:hAnsi="Times New Roman" w:cs="Times New Roman"/>
                <w:b/>
              </w:rPr>
              <w:lastRenderedPageBreak/>
              <w:t>Office of the Vice President</w:t>
            </w:r>
          </w:p>
          <w:p w14:paraId="6523BD03" w14:textId="77777777" w:rsidR="00E037A3" w:rsidRPr="004F3623" w:rsidRDefault="00E037A3" w:rsidP="002F3C92">
            <w:pPr>
              <w:rPr>
                <w:rFonts w:ascii="Times New Roman" w:hAnsi="Times New Roman" w:cs="Times New Roman"/>
                <w:b/>
              </w:rPr>
            </w:pPr>
          </w:p>
          <w:p w14:paraId="2717001F" w14:textId="77777777" w:rsidR="00E037A3" w:rsidRPr="004F3623" w:rsidRDefault="00E037A3" w:rsidP="002F3C92">
            <w:pPr>
              <w:rPr>
                <w:rFonts w:ascii="Times New Roman" w:hAnsi="Times New Roman" w:cs="Times New Roman"/>
              </w:rPr>
            </w:pPr>
            <w:r w:rsidRPr="004F3623">
              <w:rPr>
                <w:rFonts w:ascii="Times New Roman" w:hAnsi="Times New Roman" w:cs="Times New Roman"/>
              </w:rPr>
              <w:t>The Vice President will:</w:t>
            </w:r>
          </w:p>
          <w:p w14:paraId="32669BDF" w14:textId="77777777" w:rsidR="00E037A3" w:rsidRPr="004F3623" w:rsidRDefault="00E037A3" w:rsidP="002F3C92">
            <w:pPr>
              <w:rPr>
                <w:rFonts w:ascii="Times New Roman" w:hAnsi="Times New Roman" w:cs="Times New Roman"/>
              </w:rPr>
            </w:pPr>
          </w:p>
          <w:p w14:paraId="748E817E" w14:textId="4EBEF9E6" w:rsidR="00E037A3" w:rsidRPr="004F3623" w:rsidRDefault="00E037A3" w:rsidP="002F3C92">
            <w:pPr>
              <w:rPr>
                <w:rFonts w:ascii="Times New Roman" w:hAnsi="Times New Roman" w:cs="Times New Roman"/>
              </w:rPr>
            </w:pPr>
            <w:r w:rsidRPr="004F3623">
              <w:rPr>
                <w:rFonts w:ascii="Times New Roman" w:hAnsi="Times New Roman" w:cs="Times New Roman"/>
              </w:rPr>
              <w:t xml:space="preserve">Act in full capacity of the President in case of </w:t>
            </w:r>
            <w:r w:rsidR="000352C3">
              <w:rPr>
                <w:rFonts w:ascii="Times New Roman" w:hAnsi="Times New Roman" w:cs="Times New Roman"/>
              </w:rPr>
              <w:t>their</w:t>
            </w:r>
            <w:r w:rsidRPr="004F3623">
              <w:rPr>
                <w:rFonts w:ascii="Times New Roman" w:hAnsi="Times New Roman" w:cs="Times New Roman"/>
              </w:rPr>
              <w:t xml:space="preserve"> absence </w:t>
            </w:r>
            <w:r w:rsidR="0037764F" w:rsidRPr="004F3623">
              <w:rPr>
                <w:rFonts w:ascii="Times New Roman" w:hAnsi="Times New Roman" w:cs="Times New Roman"/>
              </w:rPr>
              <w:t xml:space="preserve">and succeed </w:t>
            </w:r>
            <w:r w:rsidR="000352C3">
              <w:rPr>
                <w:rFonts w:ascii="Times New Roman" w:hAnsi="Times New Roman" w:cs="Times New Roman"/>
              </w:rPr>
              <w:t xml:space="preserve">them </w:t>
            </w:r>
            <w:r w:rsidR="0037764F" w:rsidRPr="004F3623">
              <w:rPr>
                <w:rFonts w:ascii="Times New Roman" w:hAnsi="Times New Roman" w:cs="Times New Roman"/>
              </w:rPr>
              <w:t>in case of vacancy.</w:t>
            </w:r>
          </w:p>
          <w:p w14:paraId="647EB09C" w14:textId="77777777" w:rsidR="00B016A7" w:rsidRPr="004F3623" w:rsidRDefault="00B016A7" w:rsidP="002F3C92">
            <w:pPr>
              <w:rPr>
                <w:rFonts w:ascii="Times New Roman" w:hAnsi="Times New Roman" w:cs="Times New Roman"/>
              </w:rPr>
            </w:pPr>
          </w:p>
          <w:p w14:paraId="5BAE2C6B" w14:textId="77777777" w:rsidR="0037764F" w:rsidRPr="004F3623" w:rsidRDefault="0037764F" w:rsidP="002F3C92">
            <w:pPr>
              <w:rPr>
                <w:rFonts w:ascii="Times New Roman" w:hAnsi="Times New Roman" w:cs="Times New Roman"/>
              </w:rPr>
            </w:pPr>
            <w:r w:rsidRPr="004F3623">
              <w:rPr>
                <w:rFonts w:ascii="Times New Roman" w:hAnsi="Times New Roman" w:cs="Times New Roman"/>
              </w:rPr>
              <w:t>Coordinate the committee system of the SGA as follows:</w:t>
            </w:r>
          </w:p>
          <w:p w14:paraId="1F2AFC4B" w14:textId="0B30155C" w:rsidR="0037764F" w:rsidRPr="004F3623" w:rsidRDefault="0037764F" w:rsidP="002F3C92">
            <w:pPr>
              <w:pStyle w:val="ListParagraph"/>
              <w:numPr>
                <w:ilvl w:val="0"/>
                <w:numId w:val="3"/>
              </w:numPr>
              <w:rPr>
                <w:rFonts w:ascii="Times New Roman" w:hAnsi="Times New Roman" w:cs="Times New Roman"/>
              </w:rPr>
            </w:pPr>
            <w:r w:rsidRPr="004F3623">
              <w:rPr>
                <w:rFonts w:ascii="Times New Roman" w:hAnsi="Times New Roman" w:cs="Times New Roman"/>
              </w:rPr>
              <w:t xml:space="preserve">Serve as head chair over all </w:t>
            </w:r>
            <w:r w:rsidR="0096147E" w:rsidRPr="004F3623">
              <w:rPr>
                <w:rFonts w:ascii="Times New Roman" w:hAnsi="Times New Roman" w:cs="Times New Roman"/>
              </w:rPr>
              <w:t xml:space="preserve">ad hoc and standing committee chairs. </w:t>
            </w:r>
          </w:p>
          <w:p w14:paraId="24B69A8F" w14:textId="3B885CE3" w:rsidR="0037764F" w:rsidRPr="004F3623" w:rsidRDefault="0037764F" w:rsidP="002F3C92">
            <w:pPr>
              <w:pStyle w:val="ListParagraph"/>
              <w:numPr>
                <w:ilvl w:val="0"/>
                <w:numId w:val="3"/>
              </w:numPr>
              <w:rPr>
                <w:rFonts w:ascii="Times New Roman" w:hAnsi="Times New Roman" w:cs="Times New Roman"/>
              </w:rPr>
            </w:pPr>
            <w:r w:rsidRPr="004F3623">
              <w:rPr>
                <w:rFonts w:ascii="Times New Roman" w:hAnsi="Times New Roman" w:cs="Times New Roman"/>
              </w:rPr>
              <w:t>Maintain power to call a meeting of any ad hoc and standing committee.</w:t>
            </w:r>
          </w:p>
          <w:p w14:paraId="37B96A55" w14:textId="77777777" w:rsidR="0037764F" w:rsidRPr="004F3623" w:rsidRDefault="0037764F" w:rsidP="002F3C92">
            <w:pPr>
              <w:pStyle w:val="ListParagraph"/>
              <w:numPr>
                <w:ilvl w:val="0"/>
                <w:numId w:val="3"/>
              </w:numPr>
              <w:rPr>
                <w:rFonts w:ascii="Times New Roman" w:hAnsi="Times New Roman" w:cs="Times New Roman"/>
              </w:rPr>
            </w:pPr>
            <w:r w:rsidRPr="004F3623">
              <w:rPr>
                <w:rFonts w:ascii="Times New Roman" w:hAnsi="Times New Roman" w:cs="Times New Roman"/>
              </w:rPr>
              <w:t xml:space="preserve">Solicit reports as needed from committee chairs to ensure progress and adequate support. </w:t>
            </w:r>
          </w:p>
          <w:p w14:paraId="7601C561" w14:textId="77777777" w:rsidR="0037764F" w:rsidRPr="004F3623" w:rsidRDefault="0037764F" w:rsidP="002F3C92">
            <w:pPr>
              <w:pStyle w:val="ListParagraph"/>
              <w:numPr>
                <w:ilvl w:val="0"/>
                <w:numId w:val="3"/>
              </w:numPr>
              <w:rPr>
                <w:rFonts w:ascii="Times New Roman" w:hAnsi="Times New Roman" w:cs="Times New Roman"/>
              </w:rPr>
            </w:pPr>
            <w:r w:rsidRPr="004F3623">
              <w:rPr>
                <w:rFonts w:ascii="Times New Roman" w:hAnsi="Times New Roman" w:cs="Times New Roman"/>
              </w:rPr>
              <w:lastRenderedPageBreak/>
              <w:t xml:space="preserve">Report to the Executive Board the status of ad hoc and standing committees as needed. </w:t>
            </w:r>
          </w:p>
          <w:p w14:paraId="5A4BB06A" w14:textId="77777777" w:rsidR="0096147E" w:rsidRPr="004F3623" w:rsidRDefault="0096147E" w:rsidP="002F3C92">
            <w:pPr>
              <w:rPr>
                <w:rFonts w:ascii="Times New Roman" w:hAnsi="Times New Roman" w:cs="Times New Roman"/>
              </w:rPr>
            </w:pPr>
          </w:p>
          <w:p w14:paraId="65F46ACE" w14:textId="6CB25C8A" w:rsidR="0096147E" w:rsidRPr="004F3623" w:rsidRDefault="0096147E" w:rsidP="002F3C92">
            <w:pPr>
              <w:rPr>
                <w:rFonts w:ascii="Times New Roman" w:hAnsi="Times New Roman" w:cs="Times New Roman"/>
              </w:rPr>
            </w:pPr>
            <w:r w:rsidRPr="004F3623">
              <w:rPr>
                <w:rFonts w:ascii="Times New Roman" w:hAnsi="Times New Roman" w:cs="Times New Roman"/>
              </w:rPr>
              <w:t xml:space="preserve">Maintain an updated list of all SGA-chartered student organizations and their leaders. </w:t>
            </w:r>
          </w:p>
          <w:p w14:paraId="02DF602C" w14:textId="77777777" w:rsidR="0037764F" w:rsidRPr="004F3623" w:rsidRDefault="0037764F" w:rsidP="002F3C92">
            <w:pPr>
              <w:rPr>
                <w:rFonts w:ascii="Times New Roman" w:hAnsi="Times New Roman" w:cs="Times New Roman"/>
              </w:rPr>
            </w:pPr>
          </w:p>
          <w:p w14:paraId="40426EA1" w14:textId="1DC38726" w:rsidR="0096147E" w:rsidRPr="004F3623" w:rsidRDefault="0096147E" w:rsidP="002F3C92">
            <w:pPr>
              <w:rPr>
                <w:rFonts w:ascii="Times New Roman" w:hAnsi="Times New Roman" w:cs="Times New Roman"/>
              </w:rPr>
            </w:pPr>
            <w:r w:rsidRPr="004F3623">
              <w:rPr>
                <w:rFonts w:ascii="Times New Roman" w:hAnsi="Times New Roman" w:cs="Times New Roman"/>
              </w:rPr>
              <w:t>Present the constitutions of student organizations wishing to charter with the SGA.</w:t>
            </w:r>
          </w:p>
        </w:tc>
      </w:tr>
      <w:tr w:rsidR="00022D45" w:rsidRPr="004F3623" w14:paraId="7DCDF16A" w14:textId="77777777" w:rsidTr="0080704A">
        <w:tc>
          <w:tcPr>
            <w:tcW w:w="2483" w:type="dxa"/>
          </w:tcPr>
          <w:p w14:paraId="74915554" w14:textId="1EB6FCE7" w:rsidR="00457E49" w:rsidRPr="0051205E" w:rsidRDefault="00022D45" w:rsidP="002F3C92">
            <w:pPr>
              <w:rPr>
                <w:rFonts w:ascii="Times New Roman" w:hAnsi="Times New Roman" w:cs="Times New Roman"/>
                <w:b/>
              </w:rPr>
            </w:pPr>
            <w:r w:rsidRPr="0051205E">
              <w:rPr>
                <w:rFonts w:ascii="Times New Roman" w:hAnsi="Times New Roman" w:cs="Times New Roman"/>
                <w:b/>
              </w:rPr>
              <w:lastRenderedPageBreak/>
              <w:t xml:space="preserve">          Subsection iii.</w:t>
            </w:r>
          </w:p>
          <w:p w14:paraId="19B20A0D" w14:textId="77777777" w:rsidR="00457E49" w:rsidRPr="0051205E" w:rsidRDefault="00457E49" w:rsidP="002F3C92">
            <w:pPr>
              <w:rPr>
                <w:rFonts w:ascii="Times New Roman" w:hAnsi="Times New Roman" w:cs="Times New Roman"/>
              </w:rPr>
            </w:pPr>
          </w:p>
          <w:p w14:paraId="309B39AD" w14:textId="77777777" w:rsidR="00457E49" w:rsidRPr="0051205E" w:rsidRDefault="00457E49" w:rsidP="002F3C92">
            <w:pPr>
              <w:rPr>
                <w:rFonts w:ascii="Times New Roman" w:hAnsi="Times New Roman" w:cs="Times New Roman"/>
              </w:rPr>
            </w:pPr>
          </w:p>
          <w:p w14:paraId="476FB78D" w14:textId="4E005E17" w:rsidR="00457E49" w:rsidRPr="0051205E" w:rsidRDefault="00457E49" w:rsidP="002F3C92">
            <w:pPr>
              <w:rPr>
                <w:rFonts w:ascii="Times New Roman" w:hAnsi="Times New Roman" w:cs="Times New Roman"/>
              </w:rPr>
            </w:pPr>
          </w:p>
          <w:p w14:paraId="01313741" w14:textId="77777777" w:rsidR="00022D45" w:rsidRPr="0051205E" w:rsidRDefault="00457E49" w:rsidP="002F3C92">
            <w:pPr>
              <w:jc w:val="right"/>
              <w:rPr>
                <w:rFonts w:ascii="Times New Roman" w:hAnsi="Times New Roman" w:cs="Times New Roman"/>
              </w:rPr>
            </w:pPr>
            <w:r w:rsidRPr="0051205E">
              <w:rPr>
                <w:rFonts w:ascii="Times New Roman" w:hAnsi="Times New Roman" w:cs="Times New Roman"/>
              </w:rPr>
              <w:t>A.</w:t>
            </w:r>
          </w:p>
          <w:p w14:paraId="14568A61" w14:textId="77777777" w:rsidR="00457E49" w:rsidRPr="0051205E" w:rsidRDefault="00457E49" w:rsidP="002F3C92">
            <w:pPr>
              <w:jc w:val="right"/>
              <w:rPr>
                <w:rFonts w:ascii="Times New Roman" w:hAnsi="Times New Roman" w:cs="Times New Roman"/>
              </w:rPr>
            </w:pPr>
          </w:p>
          <w:p w14:paraId="03EDCE2F" w14:textId="77777777" w:rsidR="009A7200" w:rsidRPr="0051205E" w:rsidRDefault="009A7200" w:rsidP="002F3C92">
            <w:pPr>
              <w:jc w:val="right"/>
              <w:rPr>
                <w:rFonts w:ascii="Times New Roman" w:hAnsi="Times New Roman" w:cs="Times New Roman"/>
              </w:rPr>
            </w:pPr>
          </w:p>
          <w:p w14:paraId="57075A24" w14:textId="3BAA00CF" w:rsidR="00457E49" w:rsidRPr="0051205E" w:rsidRDefault="00457E49" w:rsidP="002F3C92">
            <w:pPr>
              <w:jc w:val="right"/>
              <w:rPr>
                <w:rFonts w:ascii="Times New Roman" w:hAnsi="Times New Roman" w:cs="Times New Roman"/>
              </w:rPr>
            </w:pPr>
            <w:r w:rsidRPr="0051205E">
              <w:rPr>
                <w:rFonts w:ascii="Times New Roman" w:hAnsi="Times New Roman" w:cs="Times New Roman"/>
              </w:rPr>
              <w:t>B.</w:t>
            </w:r>
          </w:p>
          <w:p w14:paraId="124CCA3B" w14:textId="77777777" w:rsidR="00457E49" w:rsidRPr="0051205E" w:rsidRDefault="00457E49" w:rsidP="002F3C92">
            <w:pPr>
              <w:jc w:val="right"/>
              <w:rPr>
                <w:rFonts w:ascii="Times New Roman" w:hAnsi="Times New Roman" w:cs="Times New Roman"/>
              </w:rPr>
            </w:pPr>
          </w:p>
          <w:p w14:paraId="26F6F0CF" w14:textId="77777777" w:rsidR="00457E49" w:rsidRPr="0051205E" w:rsidRDefault="00457E49" w:rsidP="002F3C92">
            <w:pPr>
              <w:jc w:val="right"/>
              <w:rPr>
                <w:rFonts w:ascii="Times New Roman" w:hAnsi="Times New Roman" w:cs="Times New Roman"/>
              </w:rPr>
            </w:pPr>
          </w:p>
          <w:p w14:paraId="0AE78A5C" w14:textId="77777777" w:rsidR="009A7200" w:rsidRPr="0051205E" w:rsidRDefault="009A7200" w:rsidP="002F3C92">
            <w:pPr>
              <w:jc w:val="right"/>
              <w:rPr>
                <w:rFonts w:ascii="Times New Roman" w:hAnsi="Times New Roman" w:cs="Times New Roman"/>
              </w:rPr>
            </w:pPr>
          </w:p>
          <w:p w14:paraId="6A80F197" w14:textId="61440E5A" w:rsidR="00457E49" w:rsidRPr="0051205E" w:rsidRDefault="00457E49" w:rsidP="002F3C92">
            <w:pPr>
              <w:jc w:val="right"/>
              <w:rPr>
                <w:rFonts w:ascii="Times New Roman" w:hAnsi="Times New Roman" w:cs="Times New Roman"/>
              </w:rPr>
            </w:pPr>
            <w:r w:rsidRPr="0051205E">
              <w:rPr>
                <w:rFonts w:ascii="Times New Roman" w:hAnsi="Times New Roman" w:cs="Times New Roman"/>
              </w:rPr>
              <w:t>C.</w:t>
            </w:r>
          </w:p>
          <w:p w14:paraId="5DA12EB1" w14:textId="77777777" w:rsidR="00457E49" w:rsidRPr="0051205E" w:rsidRDefault="00457E49" w:rsidP="002F3C92">
            <w:pPr>
              <w:jc w:val="right"/>
              <w:rPr>
                <w:rFonts w:ascii="Times New Roman" w:hAnsi="Times New Roman" w:cs="Times New Roman"/>
              </w:rPr>
            </w:pPr>
          </w:p>
          <w:p w14:paraId="44F99BC4" w14:textId="77777777" w:rsidR="009A7200" w:rsidRPr="0051205E" w:rsidRDefault="009A7200" w:rsidP="002F3C92">
            <w:pPr>
              <w:jc w:val="right"/>
              <w:rPr>
                <w:rFonts w:ascii="Times New Roman" w:hAnsi="Times New Roman" w:cs="Times New Roman"/>
              </w:rPr>
            </w:pPr>
          </w:p>
          <w:p w14:paraId="0B89371D" w14:textId="261E1342" w:rsidR="00457E49" w:rsidRPr="0051205E" w:rsidRDefault="00457E49" w:rsidP="002F3C92">
            <w:pPr>
              <w:jc w:val="right"/>
              <w:rPr>
                <w:rFonts w:ascii="Times New Roman" w:hAnsi="Times New Roman" w:cs="Times New Roman"/>
              </w:rPr>
            </w:pPr>
            <w:r w:rsidRPr="0051205E">
              <w:rPr>
                <w:rFonts w:ascii="Times New Roman" w:hAnsi="Times New Roman" w:cs="Times New Roman"/>
              </w:rPr>
              <w:t>D.</w:t>
            </w:r>
          </w:p>
          <w:p w14:paraId="5BB18308" w14:textId="77777777" w:rsidR="00457E49" w:rsidRPr="0051205E" w:rsidRDefault="00457E49" w:rsidP="002F3C92">
            <w:pPr>
              <w:jc w:val="right"/>
              <w:rPr>
                <w:rFonts w:ascii="Times New Roman" w:hAnsi="Times New Roman" w:cs="Times New Roman"/>
              </w:rPr>
            </w:pPr>
          </w:p>
          <w:p w14:paraId="43FCA385" w14:textId="0483C213" w:rsidR="00457E49" w:rsidRPr="0051205E" w:rsidRDefault="00457E49" w:rsidP="002F3C92">
            <w:pPr>
              <w:jc w:val="right"/>
              <w:rPr>
                <w:rFonts w:ascii="Times New Roman" w:hAnsi="Times New Roman" w:cs="Times New Roman"/>
              </w:rPr>
            </w:pPr>
          </w:p>
          <w:p w14:paraId="57C2E32A" w14:textId="77777777" w:rsidR="00457E49" w:rsidRPr="0051205E" w:rsidRDefault="00457E49" w:rsidP="002F3C92">
            <w:pPr>
              <w:jc w:val="right"/>
              <w:rPr>
                <w:rFonts w:ascii="Times New Roman" w:hAnsi="Times New Roman" w:cs="Times New Roman"/>
              </w:rPr>
            </w:pPr>
          </w:p>
          <w:p w14:paraId="6A91B5B8" w14:textId="5DE463DA" w:rsidR="00457E49" w:rsidRPr="0051205E" w:rsidRDefault="0051205E" w:rsidP="002F3C92">
            <w:pPr>
              <w:jc w:val="right"/>
              <w:rPr>
                <w:rFonts w:ascii="Times New Roman" w:hAnsi="Times New Roman" w:cs="Times New Roman"/>
              </w:rPr>
            </w:pPr>
            <w:r w:rsidRPr="0051205E">
              <w:rPr>
                <w:rFonts w:ascii="Times New Roman" w:hAnsi="Times New Roman" w:cs="Times New Roman"/>
              </w:rPr>
              <w:t xml:space="preserve">  </w:t>
            </w:r>
          </w:p>
          <w:p w14:paraId="1DD78182" w14:textId="6F900D7F" w:rsidR="0051205E" w:rsidRPr="0051205E" w:rsidRDefault="0051205E" w:rsidP="002F3C92">
            <w:pPr>
              <w:jc w:val="right"/>
              <w:rPr>
                <w:rFonts w:ascii="Times New Roman" w:hAnsi="Times New Roman" w:cs="Times New Roman"/>
              </w:rPr>
            </w:pPr>
          </w:p>
          <w:p w14:paraId="0462C6F6" w14:textId="5C778EBA" w:rsidR="0051205E" w:rsidRPr="0051205E" w:rsidRDefault="0051205E" w:rsidP="002F3C92">
            <w:pPr>
              <w:jc w:val="right"/>
              <w:rPr>
                <w:rFonts w:ascii="Times New Roman" w:hAnsi="Times New Roman" w:cs="Times New Roman"/>
              </w:rPr>
            </w:pPr>
          </w:p>
          <w:p w14:paraId="71AB5AB9" w14:textId="55C44D4A" w:rsidR="0051205E" w:rsidRPr="0051205E" w:rsidRDefault="0051205E" w:rsidP="002F3C92">
            <w:pPr>
              <w:jc w:val="right"/>
              <w:rPr>
                <w:rFonts w:ascii="Times New Roman" w:hAnsi="Times New Roman" w:cs="Times New Roman"/>
              </w:rPr>
            </w:pPr>
          </w:p>
          <w:p w14:paraId="66D5E0E1" w14:textId="3620FF24" w:rsidR="0051205E" w:rsidRPr="0051205E" w:rsidRDefault="0051205E" w:rsidP="002F3C92">
            <w:pPr>
              <w:jc w:val="right"/>
              <w:rPr>
                <w:rFonts w:ascii="Times New Roman" w:hAnsi="Times New Roman" w:cs="Times New Roman"/>
              </w:rPr>
            </w:pPr>
          </w:p>
          <w:p w14:paraId="2AE8D508" w14:textId="41415C4A" w:rsidR="0051205E" w:rsidRPr="0051205E" w:rsidRDefault="0051205E" w:rsidP="002F3C92">
            <w:pPr>
              <w:jc w:val="right"/>
              <w:rPr>
                <w:rFonts w:ascii="Times New Roman" w:hAnsi="Times New Roman" w:cs="Times New Roman"/>
              </w:rPr>
            </w:pPr>
          </w:p>
          <w:p w14:paraId="037E4832" w14:textId="1EA45A51" w:rsidR="0051205E" w:rsidRPr="0051205E" w:rsidRDefault="0051205E" w:rsidP="002F3C92">
            <w:pPr>
              <w:jc w:val="right"/>
              <w:rPr>
                <w:rFonts w:ascii="Times New Roman" w:hAnsi="Times New Roman" w:cs="Times New Roman"/>
              </w:rPr>
            </w:pPr>
          </w:p>
          <w:p w14:paraId="22299917" w14:textId="30E2BBA8" w:rsidR="0051205E" w:rsidRPr="0051205E" w:rsidRDefault="0051205E" w:rsidP="002F3C92">
            <w:pPr>
              <w:jc w:val="right"/>
              <w:rPr>
                <w:rFonts w:ascii="Times New Roman" w:hAnsi="Times New Roman" w:cs="Times New Roman"/>
              </w:rPr>
            </w:pPr>
          </w:p>
          <w:p w14:paraId="0545EDA2" w14:textId="66BA0BE8" w:rsidR="0051205E" w:rsidRPr="0051205E" w:rsidRDefault="0051205E" w:rsidP="002F3C92">
            <w:pPr>
              <w:jc w:val="right"/>
              <w:rPr>
                <w:rFonts w:ascii="Times New Roman" w:hAnsi="Times New Roman" w:cs="Times New Roman"/>
              </w:rPr>
            </w:pPr>
          </w:p>
          <w:p w14:paraId="0A67BBFF" w14:textId="48A3CAA7" w:rsidR="0051205E" w:rsidRPr="0051205E" w:rsidRDefault="0051205E" w:rsidP="002F3C92">
            <w:pPr>
              <w:jc w:val="right"/>
              <w:rPr>
                <w:rFonts w:ascii="Times New Roman" w:hAnsi="Times New Roman" w:cs="Times New Roman"/>
              </w:rPr>
            </w:pPr>
          </w:p>
          <w:p w14:paraId="4EA2382B" w14:textId="405198BF" w:rsidR="0051205E" w:rsidRPr="0051205E" w:rsidRDefault="0051205E" w:rsidP="002F3C92">
            <w:pPr>
              <w:jc w:val="right"/>
              <w:rPr>
                <w:rFonts w:ascii="Times New Roman" w:hAnsi="Times New Roman" w:cs="Times New Roman"/>
              </w:rPr>
            </w:pPr>
          </w:p>
          <w:p w14:paraId="155DAA09" w14:textId="4550DC28" w:rsidR="0051205E" w:rsidRPr="0051205E" w:rsidRDefault="0051205E" w:rsidP="002F3C92">
            <w:pPr>
              <w:jc w:val="right"/>
              <w:rPr>
                <w:rFonts w:ascii="Times New Roman" w:hAnsi="Times New Roman" w:cs="Times New Roman"/>
              </w:rPr>
            </w:pPr>
          </w:p>
          <w:p w14:paraId="4A1ACFE9" w14:textId="01A6EE46" w:rsidR="0051205E" w:rsidRPr="0051205E" w:rsidRDefault="0051205E" w:rsidP="002F3C92">
            <w:pPr>
              <w:jc w:val="right"/>
              <w:rPr>
                <w:rFonts w:ascii="Times New Roman" w:hAnsi="Times New Roman" w:cs="Times New Roman"/>
              </w:rPr>
            </w:pPr>
          </w:p>
          <w:p w14:paraId="7C0F919F" w14:textId="7C5288AE" w:rsidR="0051205E" w:rsidRPr="0051205E" w:rsidRDefault="0051205E" w:rsidP="002F3C92">
            <w:pPr>
              <w:jc w:val="right"/>
              <w:rPr>
                <w:rFonts w:ascii="Times New Roman" w:hAnsi="Times New Roman" w:cs="Times New Roman"/>
              </w:rPr>
            </w:pPr>
          </w:p>
          <w:p w14:paraId="055273A0" w14:textId="472A70B4" w:rsidR="0051205E" w:rsidRPr="0051205E" w:rsidRDefault="0051205E" w:rsidP="002F3C92">
            <w:pPr>
              <w:jc w:val="right"/>
              <w:rPr>
                <w:rFonts w:ascii="Times New Roman" w:hAnsi="Times New Roman" w:cs="Times New Roman"/>
              </w:rPr>
            </w:pPr>
          </w:p>
          <w:p w14:paraId="42329058" w14:textId="28D8497A" w:rsidR="0051205E" w:rsidRPr="0051205E" w:rsidRDefault="0051205E" w:rsidP="002F3C92">
            <w:pPr>
              <w:jc w:val="right"/>
              <w:rPr>
                <w:rFonts w:ascii="Times New Roman" w:hAnsi="Times New Roman" w:cs="Times New Roman"/>
              </w:rPr>
            </w:pPr>
          </w:p>
          <w:p w14:paraId="0C878811" w14:textId="467BB73D" w:rsidR="0051205E" w:rsidRPr="0051205E" w:rsidRDefault="0051205E" w:rsidP="002F3C92">
            <w:pPr>
              <w:jc w:val="right"/>
              <w:rPr>
                <w:rFonts w:ascii="Times New Roman" w:hAnsi="Times New Roman" w:cs="Times New Roman"/>
              </w:rPr>
            </w:pPr>
          </w:p>
          <w:p w14:paraId="13316871" w14:textId="69808340" w:rsidR="0051205E" w:rsidRPr="0051205E" w:rsidRDefault="0051205E" w:rsidP="002F3C92">
            <w:pPr>
              <w:jc w:val="right"/>
              <w:rPr>
                <w:rFonts w:ascii="Times New Roman" w:hAnsi="Times New Roman" w:cs="Times New Roman"/>
              </w:rPr>
            </w:pPr>
          </w:p>
          <w:p w14:paraId="0238240B" w14:textId="3ECB5BCA" w:rsidR="0051205E" w:rsidRPr="0051205E" w:rsidRDefault="0051205E" w:rsidP="002F3C92">
            <w:pPr>
              <w:jc w:val="right"/>
              <w:rPr>
                <w:rFonts w:ascii="Times New Roman" w:hAnsi="Times New Roman" w:cs="Times New Roman"/>
              </w:rPr>
            </w:pPr>
          </w:p>
          <w:p w14:paraId="1A8D2B28" w14:textId="34BD4EAF" w:rsidR="0051205E" w:rsidRPr="0051205E" w:rsidRDefault="0051205E" w:rsidP="002F3C92">
            <w:pPr>
              <w:jc w:val="right"/>
              <w:rPr>
                <w:rFonts w:ascii="Times New Roman" w:hAnsi="Times New Roman" w:cs="Times New Roman"/>
              </w:rPr>
            </w:pPr>
          </w:p>
          <w:p w14:paraId="5D806F68" w14:textId="233ECED6" w:rsidR="0051205E" w:rsidRPr="0051205E" w:rsidRDefault="0051205E" w:rsidP="002F3C92">
            <w:pPr>
              <w:jc w:val="right"/>
              <w:rPr>
                <w:rFonts w:ascii="Times New Roman" w:hAnsi="Times New Roman" w:cs="Times New Roman"/>
              </w:rPr>
            </w:pPr>
          </w:p>
          <w:p w14:paraId="3B91AA5B" w14:textId="5E412AE4" w:rsidR="0051205E" w:rsidRPr="0051205E" w:rsidRDefault="0051205E" w:rsidP="002F3C92">
            <w:pPr>
              <w:jc w:val="right"/>
              <w:rPr>
                <w:rFonts w:ascii="Times New Roman" w:hAnsi="Times New Roman" w:cs="Times New Roman"/>
              </w:rPr>
            </w:pPr>
          </w:p>
          <w:p w14:paraId="051751C3" w14:textId="6AA84CA7" w:rsidR="0051205E" w:rsidRPr="0051205E" w:rsidRDefault="0051205E" w:rsidP="002F3C92">
            <w:pPr>
              <w:jc w:val="right"/>
              <w:rPr>
                <w:rFonts w:ascii="Times New Roman" w:hAnsi="Times New Roman" w:cs="Times New Roman"/>
              </w:rPr>
            </w:pPr>
          </w:p>
          <w:p w14:paraId="55917FF4" w14:textId="49E692F3" w:rsidR="0051205E" w:rsidRPr="0051205E" w:rsidRDefault="0051205E" w:rsidP="002F3C92">
            <w:pPr>
              <w:jc w:val="right"/>
              <w:rPr>
                <w:rFonts w:ascii="Times New Roman" w:hAnsi="Times New Roman" w:cs="Times New Roman"/>
              </w:rPr>
            </w:pPr>
          </w:p>
          <w:p w14:paraId="7744A483" w14:textId="77777777" w:rsidR="00383645" w:rsidRDefault="00383645" w:rsidP="002F3C92">
            <w:pPr>
              <w:jc w:val="right"/>
              <w:rPr>
                <w:rFonts w:ascii="Times New Roman" w:hAnsi="Times New Roman" w:cs="Times New Roman"/>
              </w:rPr>
            </w:pPr>
          </w:p>
          <w:p w14:paraId="33CFB2CD" w14:textId="746E1F63" w:rsidR="0051205E" w:rsidRPr="0051205E" w:rsidRDefault="0051205E" w:rsidP="002F3C92">
            <w:pPr>
              <w:jc w:val="right"/>
              <w:rPr>
                <w:rFonts w:ascii="Times New Roman" w:hAnsi="Times New Roman" w:cs="Times New Roman"/>
              </w:rPr>
            </w:pPr>
            <w:r w:rsidRPr="0051205E">
              <w:rPr>
                <w:rFonts w:ascii="Times New Roman" w:hAnsi="Times New Roman" w:cs="Times New Roman"/>
              </w:rPr>
              <w:lastRenderedPageBreak/>
              <w:t>E</w:t>
            </w:r>
            <w:r w:rsidR="00457E49" w:rsidRPr="0051205E">
              <w:rPr>
                <w:rFonts w:ascii="Times New Roman" w:hAnsi="Times New Roman" w:cs="Times New Roman"/>
              </w:rPr>
              <w:t>.</w:t>
            </w:r>
          </w:p>
          <w:p w14:paraId="454C0CC4" w14:textId="77777777" w:rsidR="0051205E" w:rsidRPr="0051205E" w:rsidRDefault="0051205E" w:rsidP="002F3C92">
            <w:pPr>
              <w:jc w:val="right"/>
              <w:rPr>
                <w:rFonts w:ascii="Times New Roman" w:hAnsi="Times New Roman" w:cs="Times New Roman"/>
              </w:rPr>
            </w:pPr>
          </w:p>
          <w:p w14:paraId="41A5BF10" w14:textId="466B5B85" w:rsidR="0051205E" w:rsidRDefault="0051205E" w:rsidP="002F3C92">
            <w:pPr>
              <w:jc w:val="right"/>
              <w:rPr>
                <w:rFonts w:ascii="Times New Roman" w:hAnsi="Times New Roman" w:cs="Times New Roman"/>
              </w:rPr>
            </w:pPr>
          </w:p>
          <w:p w14:paraId="1FA2D3DC" w14:textId="44A670E5" w:rsidR="002470E0" w:rsidRDefault="002470E0" w:rsidP="002F3C92">
            <w:pPr>
              <w:jc w:val="right"/>
              <w:rPr>
                <w:rFonts w:ascii="Times New Roman" w:hAnsi="Times New Roman" w:cs="Times New Roman"/>
              </w:rPr>
            </w:pPr>
          </w:p>
          <w:p w14:paraId="4045D017" w14:textId="514CE675" w:rsidR="002470E0" w:rsidRDefault="002470E0" w:rsidP="002F3C92">
            <w:pPr>
              <w:jc w:val="right"/>
              <w:rPr>
                <w:rFonts w:ascii="Times New Roman" w:hAnsi="Times New Roman" w:cs="Times New Roman"/>
              </w:rPr>
            </w:pPr>
          </w:p>
          <w:p w14:paraId="0E320A1F" w14:textId="30BB0527" w:rsidR="002470E0" w:rsidRDefault="002470E0" w:rsidP="002F3C92">
            <w:pPr>
              <w:jc w:val="right"/>
              <w:rPr>
                <w:rFonts w:ascii="Times New Roman" w:hAnsi="Times New Roman" w:cs="Times New Roman"/>
              </w:rPr>
            </w:pPr>
          </w:p>
          <w:p w14:paraId="11C1845C" w14:textId="47FF7312" w:rsidR="002470E0" w:rsidRDefault="002470E0" w:rsidP="002F3C92">
            <w:pPr>
              <w:jc w:val="right"/>
              <w:rPr>
                <w:rFonts w:ascii="Times New Roman" w:hAnsi="Times New Roman" w:cs="Times New Roman"/>
              </w:rPr>
            </w:pPr>
          </w:p>
          <w:p w14:paraId="039535FA" w14:textId="77777777" w:rsidR="002470E0" w:rsidRPr="0051205E" w:rsidRDefault="002470E0" w:rsidP="002F3C92">
            <w:pPr>
              <w:jc w:val="right"/>
              <w:rPr>
                <w:rFonts w:ascii="Times New Roman" w:hAnsi="Times New Roman" w:cs="Times New Roman"/>
              </w:rPr>
            </w:pPr>
          </w:p>
          <w:p w14:paraId="0DADA00C" w14:textId="24AD0B89" w:rsidR="00457E49" w:rsidRPr="0051205E" w:rsidRDefault="0051205E" w:rsidP="002F3C92">
            <w:pPr>
              <w:jc w:val="right"/>
              <w:rPr>
                <w:rFonts w:ascii="Times New Roman" w:hAnsi="Times New Roman" w:cs="Times New Roman"/>
              </w:rPr>
            </w:pPr>
            <w:r>
              <w:rPr>
                <w:rFonts w:ascii="Times New Roman" w:hAnsi="Times New Roman" w:cs="Times New Roman"/>
              </w:rPr>
              <w:t>F</w:t>
            </w:r>
            <w:r w:rsidR="00457E49" w:rsidRPr="0051205E">
              <w:rPr>
                <w:rFonts w:ascii="Times New Roman" w:hAnsi="Times New Roman" w:cs="Times New Roman"/>
              </w:rPr>
              <w:t>.</w:t>
            </w:r>
          </w:p>
          <w:p w14:paraId="62226D65" w14:textId="77777777" w:rsidR="00457E49" w:rsidRPr="0051205E" w:rsidRDefault="00457E49" w:rsidP="002F3C92">
            <w:pPr>
              <w:jc w:val="right"/>
              <w:rPr>
                <w:rFonts w:ascii="Times New Roman" w:hAnsi="Times New Roman" w:cs="Times New Roman"/>
              </w:rPr>
            </w:pPr>
          </w:p>
          <w:p w14:paraId="5DCBB3CD" w14:textId="37B59493" w:rsidR="00457E49" w:rsidRDefault="00457E49" w:rsidP="002F3C92">
            <w:pPr>
              <w:jc w:val="right"/>
              <w:rPr>
                <w:rFonts w:ascii="Times New Roman" w:hAnsi="Times New Roman" w:cs="Times New Roman"/>
              </w:rPr>
            </w:pPr>
          </w:p>
          <w:p w14:paraId="4C1195A8" w14:textId="7CBA074B" w:rsidR="0051205E" w:rsidRPr="0051205E" w:rsidRDefault="0051205E" w:rsidP="002F3C92">
            <w:pPr>
              <w:jc w:val="right"/>
              <w:rPr>
                <w:rFonts w:ascii="Times New Roman" w:hAnsi="Times New Roman" w:cs="Times New Roman"/>
              </w:rPr>
            </w:pPr>
            <w:r>
              <w:rPr>
                <w:rFonts w:ascii="Times New Roman" w:hAnsi="Times New Roman" w:cs="Times New Roman"/>
              </w:rPr>
              <w:t>G.</w:t>
            </w:r>
          </w:p>
          <w:p w14:paraId="07A9787D" w14:textId="77777777" w:rsidR="00457E49" w:rsidRPr="0051205E" w:rsidRDefault="00457E49" w:rsidP="002F3C92">
            <w:pPr>
              <w:jc w:val="right"/>
              <w:rPr>
                <w:rFonts w:ascii="Times New Roman" w:hAnsi="Times New Roman" w:cs="Times New Roman"/>
              </w:rPr>
            </w:pPr>
          </w:p>
          <w:p w14:paraId="30286B2D" w14:textId="77777777" w:rsidR="0051205E" w:rsidRDefault="0051205E" w:rsidP="002F3C92">
            <w:pPr>
              <w:jc w:val="right"/>
              <w:rPr>
                <w:rFonts w:ascii="Times New Roman" w:hAnsi="Times New Roman" w:cs="Times New Roman"/>
              </w:rPr>
            </w:pPr>
          </w:p>
          <w:p w14:paraId="6D10E389" w14:textId="19A45D90" w:rsidR="00457E49" w:rsidRDefault="0051205E" w:rsidP="002F3C92">
            <w:pPr>
              <w:jc w:val="right"/>
              <w:rPr>
                <w:rFonts w:ascii="Times New Roman" w:hAnsi="Times New Roman" w:cs="Times New Roman"/>
              </w:rPr>
            </w:pPr>
            <w:r>
              <w:rPr>
                <w:rFonts w:ascii="Times New Roman" w:hAnsi="Times New Roman" w:cs="Times New Roman"/>
              </w:rPr>
              <w:t>H.</w:t>
            </w:r>
          </w:p>
          <w:p w14:paraId="51A62A57" w14:textId="6EB31AF4" w:rsidR="0051205E" w:rsidRDefault="0051205E" w:rsidP="002F3C92">
            <w:pPr>
              <w:jc w:val="right"/>
              <w:rPr>
                <w:rFonts w:ascii="Times New Roman" w:hAnsi="Times New Roman" w:cs="Times New Roman"/>
              </w:rPr>
            </w:pPr>
          </w:p>
          <w:p w14:paraId="681DEA30" w14:textId="3CDD610C" w:rsidR="0051205E" w:rsidRDefault="0051205E" w:rsidP="002F3C92">
            <w:pPr>
              <w:jc w:val="right"/>
              <w:rPr>
                <w:rFonts w:ascii="Times New Roman" w:hAnsi="Times New Roman" w:cs="Times New Roman"/>
              </w:rPr>
            </w:pPr>
            <w:r>
              <w:rPr>
                <w:rFonts w:ascii="Times New Roman" w:hAnsi="Times New Roman" w:cs="Times New Roman"/>
              </w:rPr>
              <w:t xml:space="preserve">I. </w:t>
            </w:r>
          </w:p>
          <w:p w14:paraId="13E0E97F" w14:textId="366A6256" w:rsidR="0051205E" w:rsidRDefault="0051205E" w:rsidP="002F3C92">
            <w:pPr>
              <w:jc w:val="right"/>
              <w:rPr>
                <w:rFonts w:ascii="Times New Roman" w:hAnsi="Times New Roman" w:cs="Times New Roman"/>
              </w:rPr>
            </w:pPr>
          </w:p>
          <w:p w14:paraId="2A4B55BC" w14:textId="65B0B533" w:rsidR="0051205E" w:rsidRDefault="0051205E" w:rsidP="002F3C92">
            <w:pPr>
              <w:jc w:val="right"/>
              <w:rPr>
                <w:rFonts w:ascii="Times New Roman" w:hAnsi="Times New Roman" w:cs="Times New Roman"/>
              </w:rPr>
            </w:pPr>
            <w:r>
              <w:rPr>
                <w:rFonts w:ascii="Times New Roman" w:hAnsi="Times New Roman" w:cs="Times New Roman"/>
              </w:rPr>
              <w:t xml:space="preserve">J. </w:t>
            </w:r>
          </w:p>
          <w:p w14:paraId="47244B21" w14:textId="56631684" w:rsidR="0051205E" w:rsidRDefault="0051205E" w:rsidP="002F3C92">
            <w:pPr>
              <w:jc w:val="right"/>
              <w:rPr>
                <w:rFonts w:ascii="Times New Roman" w:hAnsi="Times New Roman" w:cs="Times New Roman"/>
              </w:rPr>
            </w:pPr>
          </w:p>
          <w:p w14:paraId="3263A484" w14:textId="33AB1845" w:rsidR="0051205E" w:rsidRDefault="0051205E" w:rsidP="002F3C92">
            <w:pPr>
              <w:jc w:val="right"/>
              <w:rPr>
                <w:rFonts w:ascii="Times New Roman" w:hAnsi="Times New Roman" w:cs="Times New Roman"/>
              </w:rPr>
            </w:pPr>
          </w:p>
          <w:p w14:paraId="45CEF15F" w14:textId="1BF4DCCE" w:rsidR="0051205E" w:rsidRDefault="0051205E" w:rsidP="002F3C92">
            <w:pPr>
              <w:jc w:val="right"/>
              <w:rPr>
                <w:rFonts w:ascii="Times New Roman" w:hAnsi="Times New Roman" w:cs="Times New Roman"/>
              </w:rPr>
            </w:pPr>
            <w:r>
              <w:rPr>
                <w:rFonts w:ascii="Times New Roman" w:hAnsi="Times New Roman" w:cs="Times New Roman"/>
              </w:rPr>
              <w:t xml:space="preserve">K. </w:t>
            </w:r>
          </w:p>
          <w:p w14:paraId="1BC77C37" w14:textId="4EF5185B" w:rsidR="0051205E" w:rsidRDefault="0051205E" w:rsidP="002F3C92">
            <w:pPr>
              <w:jc w:val="right"/>
              <w:rPr>
                <w:rFonts w:ascii="Times New Roman" w:hAnsi="Times New Roman" w:cs="Times New Roman"/>
              </w:rPr>
            </w:pPr>
          </w:p>
          <w:p w14:paraId="7F2673B1" w14:textId="623A59BB" w:rsidR="00457E49" w:rsidRPr="0051205E" w:rsidRDefault="0051205E" w:rsidP="0051205E">
            <w:pPr>
              <w:jc w:val="right"/>
              <w:rPr>
                <w:rFonts w:ascii="Times New Roman" w:hAnsi="Times New Roman" w:cs="Times New Roman"/>
              </w:rPr>
            </w:pPr>
            <w:r>
              <w:rPr>
                <w:rFonts w:ascii="Times New Roman" w:hAnsi="Times New Roman" w:cs="Times New Roman"/>
              </w:rPr>
              <w:t xml:space="preserve">L. </w:t>
            </w:r>
          </w:p>
        </w:tc>
        <w:tc>
          <w:tcPr>
            <w:tcW w:w="8209" w:type="dxa"/>
          </w:tcPr>
          <w:p w14:paraId="0C712801" w14:textId="77777777" w:rsidR="00022D45" w:rsidRPr="0051205E" w:rsidRDefault="00022D45" w:rsidP="002F3C92">
            <w:pPr>
              <w:rPr>
                <w:rFonts w:ascii="Times New Roman" w:hAnsi="Times New Roman" w:cs="Times New Roman"/>
                <w:b/>
              </w:rPr>
            </w:pPr>
            <w:r w:rsidRPr="0051205E">
              <w:rPr>
                <w:rFonts w:ascii="Times New Roman" w:hAnsi="Times New Roman" w:cs="Times New Roman"/>
                <w:b/>
              </w:rPr>
              <w:lastRenderedPageBreak/>
              <w:t>Office of the Treasurer</w:t>
            </w:r>
          </w:p>
          <w:p w14:paraId="7DCD4E04" w14:textId="77777777" w:rsidR="0096147E" w:rsidRPr="0051205E" w:rsidRDefault="0096147E" w:rsidP="002F3C92">
            <w:pPr>
              <w:rPr>
                <w:rFonts w:ascii="Times New Roman" w:hAnsi="Times New Roman" w:cs="Times New Roman"/>
                <w:b/>
              </w:rPr>
            </w:pPr>
          </w:p>
          <w:p w14:paraId="77CAD8F3" w14:textId="77777777" w:rsidR="009A7200" w:rsidRPr="0051205E" w:rsidRDefault="0096147E" w:rsidP="009A7200">
            <w:pPr>
              <w:rPr>
                <w:rFonts w:ascii="Times New Roman" w:hAnsi="Times New Roman" w:cs="Times New Roman"/>
              </w:rPr>
            </w:pPr>
            <w:r w:rsidRPr="0051205E">
              <w:rPr>
                <w:rFonts w:ascii="Times New Roman" w:hAnsi="Times New Roman" w:cs="Times New Roman"/>
              </w:rPr>
              <w:t>The Treasurer will:</w:t>
            </w:r>
          </w:p>
          <w:p w14:paraId="475F9377" w14:textId="77777777" w:rsidR="009A7200" w:rsidRPr="0051205E" w:rsidRDefault="009A7200" w:rsidP="009A7200">
            <w:pPr>
              <w:rPr>
                <w:rFonts w:ascii="Times New Roman" w:hAnsi="Times New Roman" w:cs="Times New Roman"/>
              </w:rPr>
            </w:pPr>
          </w:p>
          <w:p w14:paraId="36F0BEB8" w14:textId="77777777" w:rsidR="009A7200" w:rsidRPr="0051205E" w:rsidRDefault="009A7200" w:rsidP="009A7200">
            <w:pPr>
              <w:rPr>
                <w:rFonts w:ascii="Times New Roman" w:hAnsi="Times New Roman" w:cs="Times New Roman"/>
              </w:rPr>
            </w:pPr>
            <w:r w:rsidRPr="0051205E">
              <w:rPr>
                <w:rFonts w:ascii="Times New Roman" w:hAnsi="Times New Roman" w:cs="Times New Roman"/>
              </w:rPr>
              <w:t xml:space="preserve">Maintain accurate and updated financial records of the SGA and all SGA-sponsored organizations, including expenses or new money funding. </w:t>
            </w:r>
          </w:p>
          <w:p w14:paraId="1A01370F" w14:textId="77777777" w:rsidR="009A7200" w:rsidRPr="0051205E" w:rsidRDefault="009A7200" w:rsidP="009A7200">
            <w:pPr>
              <w:rPr>
                <w:rFonts w:ascii="Times New Roman" w:hAnsi="Times New Roman" w:cs="Times New Roman"/>
              </w:rPr>
            </w:pPr>
          </w:p>
          <w:p w14:paraId="7117DE2D" w14:textId="5BA34B41" w:rsidR="009A7200" w:rsidRPr="0051205E" w:rsidRDefault="009A7200" w:rsidP="009A7200">
            <w:pPr>
              <w:rPr>
                <w:rFonts w:ascii="Times New Roman" w:hAnsi="Times New Roman" w:cs="Times New Roman"/>
              </w:rPr>
            </w:pPr>
            <w:r w:rsidRPr="0051205E">
              <w:rPr>
                <w:rFonts w:ascii="Times New Roman" w:hAnsi="Times New Roman" w:cs="Times New Roman"/>
              </w:rPr>
              <w:t xml:space="preserve">Grant SGA-sponsored organizations’ Presidents and Treasurers non-editing access to their respective organization’s budget. </w:t>
            </w:r>
          </w:p>
          <w:p w14:paraId="7B323D38" w14:textId="77777777" w:rsidR="009A7200" w:rsidRPr="0051205E" w:rsidRDefault="009A7200" w:rsidP="009A7200">
            <w:pPr>
              <w:rPr>
                <w:rFonts w:ascii="Times New Roman" w:hAnsi="Times New Roman" w:cs="Times New Roman"/>
              </w:rPr>
            </w:pPr>
          </w:p>
          <w:p w14:paraId="2D71CEE4" w14:textId="77777777" w:rsidR="009A7200" w:rsidRPr="0051205E" w:rsidRDefault="009A7200" w:rsidP="009A7200">
            <w:pPr>
              <w:rPr>
                <w:rFonts w:ascii="Times New Roman" w:hAnsi="Times New Roman" w:cs="Times New Roman"/>
              </w:rPr>
            </w:pPr>
            <w:r w:rsidRPr="0051205E">
              <w:rPr>
                <w:rFonts w:ascii="Times New Roman" w:hAnsi="Times New Roman" w:cs="Times New Roman"/>
              </w:rPr>
              <w:t xml:space="preserve">Regularly review funding requests in a timely fashion. (Expense requests must be submitted at least 1 week </w:t>
            </w:r>
            <w:r w:rsidRPr="0051205E">
              <w:rPr>
                <w:rFonts w:ascii="Times New Roman" w:hAnsi="Times New Roman" w:cs="Times New Roman"/>
                <w:b/>
                <w:bCs/>
                <w:i/>
                <w:iCs/>
              </w:rPr>
              <w:t>prior</w:t>
            </w:r>
            <w:r w:rsidRPr="0051205E">
              <w:rPr>
                <w:rFonts w:ascii="Times New Roman" w:hAnsi="Times New Roman" w:cs="Times New Roman"/>
              </w:rPr>
              <w:t xml:space="preserve"> to the expenditure. New money requests must be submitted at least 1 month prior to the expenditure.)</w:t>
            </w:r>
          </w:p>
          <w:p w14:paraId="56C017C8" w14:textId="77777777" w:rsidR="009A7200" w:rsidRPr="0051205E" w:rsidRDefault="009A7200" w:rsidP="009A7200">
            <w:pPr>
              <w:rPr>
                <w:rFonts w:ascii="Times New Roman" w:hAnsi="Times New Roman" w:cs="Times New Roman"/>
              </w:rPr>
            </w:pPr>
          </w:p>
          <w:p w14:paraId="217937EB" w14:textId="32F9F774" w:rsidR="0051205E" w:rsidRPr="0051205E" w:rsidRDefault="009A7200" w:rsidP="009A7200">
            <w:pPr>
              <w:rPr>
                <w:rFonts w:ascii="Times New Roman" w:hAnsi="Times New Roman" w:cs="Times New Roman"/>
              </w:rPr>
            </w:pPr>
            <w:r w:rsidRPr="0051205E">
              <w:rPr>
                <w:rFonts w:ascii="Times New Roman" w:hAnsi="Times New Roman" w:cs="Times New Roman"/>
              </w:rPr>
              <w:t xml:space="preserve">Approve or deny funding requests in accordance with </w:t>
            </w:r>
            <w:r w:rsidRPr="0051205E">
              <w:rPr>
                <w:rFonts w:ascii="Times New Roman" w:hAnsi="Times New Roman" w:cs="Times New Roman"/>
                <w:b/>
                <w:bCs/>
              </w:rPr>
              <w:t>financial guidelines</w:t>
            </w:r>
            <w:r w:rsidRPr="0051205E">
              <w:rPr>
                <w:rFonts w:ascii="Times New Roman" w:hAnsi="Times New Roman" w:cs="Times New Roman"/>
              </w:rPr>
              <w:t xml:space="preserve">:                        </w:t>
            </w:r>
          </w:p>
          <w:p w14:paraId="3855A965" w14:textId="05D7E728" w:rsidR="009A7200" w:rsidRPr="0051205E" w:rsidRDefault="0051205E" w:rsidP="0051205E">
            <w:pPr>
              <w:rPr>
                <w:rFonts w:ascii="Times New Roman" w:hAnsi="Times New Roman" w:cs="Times New Roman"/>
              </w:rPr>
            </w:pPr>
            <w:r w:rsidRPr="0051205E">
              <w:rPr>
                <w:rFonts w:ascii="Times New Roman" w:hAnsi="Times New Roman" w:cs="Times New Roman"/>
              </w:rPr>
              <w:t xml:space="preserve">      a. </w:t>
            </w:r>
            <w:r w:rsidR="009A7200" w:rsidRPr="0051205E">
              <w:rPr>
                <w:rFonts w:ascii="Times New Roman" w:hAnsi="Times New Roman" w:cs="Times New Roman"/>
              </w:rPr>
              <w:t>Domain of Purchases</w:t>
            </w:r>
          </w:p>
          <w:p w14:paraId="49504BBA" w14:textId="77777777" w:rsidR="009A7200" w:rsidRPr="0051205E" w:rsidRDefault="009A7200" w:rsidP="0051205E">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SGA funds may only be used directly in line with a club’s approved constitution.</w:t>
            </w:r>
          </w:p>
          <w:p w14:paraId="2875F5B7" w14:textId="77777777" w:rsidR="009A7200" w:rsidRPr="0051205E" w:rsidRDefault="009A7200" w:rsidP="009A7200">
            <w:pPr>
              <w:pStyle w:val="ListParagraph"/>
              <w:numPr>
                <w:ilvl w:val="1"/>
                <w:numId w:val="33"/>
              </w:numPr>
              <w:spacing w:before="240"/>
              <w:rPr>
                <w:rFonts w:ascii="Times New Roman" w:hAnsi="Times New Roman" w:cs="Times New Roman"/>
              </w:rPr>
            </w:pPr>
            <w:r w:rsidRPr="0051205E">
              <w:rPr>
                <w:rFonts w:ascii="Times New Roman" w:hAnsi="Times New Roman" w:cs="Times New Roman"/>
              </w:rPr>
              <w:t>Use of Purchased Items</w:t>
            </w:r>
          </w:p>
          <w:p w14:paraId="50602A79"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 xml:space="preserve">Items purchased with SGA monies may not fall under the sole permanent ownership of a member. </w:t>
            </w:r>
            <w:r w:rsidRPr="0051205E">
              <w:rPr>
                <w:rFonts w:ascii="Times New Roman" w:hAnsi="Times New Roman" w:cs="Times New Roman"/>
                <w:i/>
                <w:iCs/>
              </w:rPr>
              <w:t>Excludes: Organization apparel and graduation cords.</w:t>
            </w:r>
          </w:p>
          <w:p w14:paraId="144A3841"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 xml:space="preserve">Raffle/Giveaway items may only be purchased if all students are eligible to receive the prize. </w:t>
            </w:r>
            <w:r w:rsidRPr="0051205E">
              <w:rPr>
                <w:rFonts w:ascii="Times New Roman" w:hAnsi="Times New Roman" w:cs="Times New Roman"/>
                <w:i/>
                <w:iCs/>
              </w:rPr>
              <w:t>Note: Cash and gift cards are prohibited purchases.</w:t>
            </w:r>
          </w:p>
          <w:p w14:paraId="7E5CD659"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Items purchased with SGA monies may not be resold.</w:t>
            </w:r>
          </w:p>
          <w:p w14:paraId="4A981223"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SGA funds will not be used to pay for staff appreciation items.</w:t>
            </w:r>
          </w:p>
          <w:p w14:paraId="46FCA1A8" w14:textId="77777777" w:rsidR="009A7200" w:rsidRPr="0051205E" w:rsidRDefault="009A7200" w:rsidP="009A7200">
            <w:pPr>
              <w:pStyle w:val="ListParagraph"/>
              <w:numPr>
                <w:ilvl w:val="1"/>
                <w:numId w:val="33"/>
              </w:numPr>
              <w:spacing w:before="240"/>
              <w:rPr>
                <w:rFonts w:ascii="Times New Roman" w:hAnsi="Times New Roman" w:cs="Times New Roman"/>
              </w:rPr>
            </w:pPr>
            <w:r w:rsidRPr="0051205E">
              <w:rPr>
                <w:rFonts w:ascii="Times New Roman" w:hAnsi="Times New Roman" w:cs="Times New Roman"/>
              </w:rPr>
              <w:t>Food Items and Events</w:t>
            </w:r>
          </w:p>
          <w:p w14:paraId="64D274CF"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SGA funds may be used to purchase food for events that are open to all students and at a maximum of $20.00 per student.</w:t>
            </w:r>
          </w:p>
          <w:p w14:paraId="78D80DAD"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SGA funds may not be used for banquets or end-of-year/semester events.</w:t>
            </w:r>
          </w:p>
          <w:p w14:paraId="139195F2" w14:textId="77777777" w:rsidR="009A7200" w:rsidRPr="0051205E" w:rsidRDefault="009A7200" w:rsidP="009A7200">
            <w:pPr>
              <w:pStyle w:val="ListParagraph"/>
              <w:numPr>
                <w:ilvl w:val="1"/>
                <w:numId w:val="33"/>
              </w:numPr>
              <w:spacing w:before="240"/>
              <w:rPr>
                <w:rFonts w:ascii="Times New Roman" w:hAnsi="Times New Roman" w:cs="Times New Roman"/>
              </w:rPr>
            </w:pPr>
            <w:r w:rsidRPr="0051205E">
              <w:rPr>
                <w:rFonts w:ascii="Times New Roman" w:hAnsi="Times New Roman" w:cs="Times New Roman"/>
              </w:rPr>
              <w:t>Travel Expenses</w:t>
            </w:r>
          </w:p>
          <w:p w14:paraId="53320E33"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Student travel/lodging costs and conference registration fees may be covered.</w:t>
            </w:r>
          </w:p>
          <w:p w14:paraId="42579797" w14:textId="77777777" w:rsidR="009A7200" w:rsidRPr="0051205E" w:rsidRDefault="009A7200" w:rsidP="009A7200">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SGA funds may be used to reimburse food purchases up to $60.00/day.</w:t>
            </w:r>
          </w:p>
          <w:p w14:paraId="355F4643" w14:textId="77777777" w:rsidR="009A7200" w:rsidRPr="0051205E" w:rsidRDefault="009A7200" w:rsidP="009A7200">
            <w:pPr>
              <w:pStyle w:val="ListParagraph"/>
              <w:numPr>
                <w:ilvl w:val="1"/>
                <w:numId w:val="33"/>
              </w:numPr>
              <w:spacing w:before="240"/>
              <w:rPr>
                <w:rFonts w:ascii="Times New Roman" w:hAnsi="Times New Roman" w:cs="Times New Roman"/>
              </w:rPr>
            </w:pPr>
            <w:r w:rsidRPr="0051205E">
              <w:rPr>
                <w:rFonts w:ascii="Times New Roman" w:hAnsi="Times New Roman" w:cs="Times New Roman"/>
              </w:rPr>
              <w:t>Donations</w:t>
            </w:r>
          </w:p>
          <w:p w14:paraId="41859128" w14:textId="5D2BDE23" w:rsidR="00192BC6" w:rsidRDefault="009A7200" w:rsidP="00192BC6">
            <w:pPr>
              <w:pStyle w:val="ListParagraph"/>
              <w:numPr>
                <w:ilvl w:val="2"/>
                <w:numId w:val="33"/>
              </w:numPr>
              <w:spacing w:before="240"/>
              <w:rPr>
                <w:rFonts w:ascii="Times New Roman" w:hAnsi="Times New Roman" w:cs="Times New Roman"/>
              </w:rPr>
            </w:pPr>
            <w:r w:rsidRPr="0051205E">
              <w:rPr>
                <w:rFonts w:ascii="Times New Roman" w:hAnsi="Times New Roman" w:cs="Times New Roman"/>
              </w:rPr>
              <w:t>SGA funds may not be directly or indirectly donated.</w:t>
            </w:r>
          </w:p>
          <w:p w14:paraId="76F5D9E6" w14:textId="50B5500E" w:rsidR="002470E0" w:rsidRDefault="002470E0" w:rsidP="002470E0">
            <w:pPr>
              <w:pStyle w:val="ListParagraph"/>
              <w:spacing w:before="240"/>
              <w:ind w:left="810"/>
              <w:rPr>
                <w:rFonts w:ascii="Times New Roman" w:hAnsi="Times New Roman" w:cs="Times New Roman"/>
              </w:rPr>
            </w:pPr>
          </w:p>
          <w:p w14:paraId="56CCFA88" w14:textId="10B41E42" w:rsidR="002470E0" w:rsidRDefault="002470E0" w:rsidP="002470E0">
            <w:pPr>
              <w:pStyle w:val="ListParagraph"/>
              <w:spacing w:before="240"/>
              <w:ind w:left="810"/>
              <w:rPr>
                <w:rFonts w:ascii="Times New Roman" w:hAnsi="Times New Roman" w:cs="Times New Roman"/>
              </w:rPr>
            </w:pPr>
          </w:p>
          <w:p w14:paraId="68F97E33" w14:textId="77777777" w:rsidR="002470E0" w:rsidRDefault="002470E0" w:rsidP="002470E0">
            <w:pPr>
              <w:pStyle w:val="ListParagraph"/>
              <w:spacing w:before="240"/>
              <w:ind w:left="810"/>
              <w:rPr>
                <w:rFonts w:ascii="Times New Roman" w:hAnsi="Times New Roman" w:cs="Times New Roman"/>
              </w:rPr>
            </w:pPr>
          </w:p>
          <w:p w14:paraId="751C62C1" w14:textId="14D8D339" w:rsidR="0051205E" w:rsidRPr="00192BC6" w:rsidRDefault="0051205E" w:rsidP="00FC3509">
            <w:pPr>
              <w:pStyle w:val="ListParagraph"/>
              <w:spacing w:before="240"/>
              <w:ind w:left="0"/>
              <w:rPr>
                <w:rFonts w:ascii="Times New Roman" w:hAnsi="Times New Roman" w:cs="Times New Roman"/>
              </w:rPr>
            </w:pPr>
            <w:r w:rsidRPr="00192BC6">
              <w:rPr>
                <w:rFonts w:ascii="Times New Roman" w:hAnsi="Times New Roman" w:cs="Times New Roman"/>
              </w:rPr>
              <w:lastRenderedPageBreak/>
              <w:t>Ensure responsible use of the SGA credit card/funds:</w:t>
            </w:r>
          </w:p>
          <w:p w14:paraId="5D05706F" w14:textId="1D8A73F6" w:rsidR="0051205E" w:rsidRPr="0051205E" w:rsidRDefault="00C50BD0" w:rsidP="002470E0">
            <w:pPr>
              <w:pStyle w:val="ListParagraph"/>
              <w:spacing w:before="240"/>
              <w:ind w:left="810"/>
              <w:rPr>
                <w:rFonts w:ascii="Times New Roman" w:hAnsi="Times New Roman" w:cs="Times New Roman"/>
              </w:rPr>
            </w:pPr>
            <w:r>
              <w:rPr>
                <w:rFonts w:ascii="Times New Roman" w:hAnsi="Times New Roman" w:cs="Times New Roman"/>
              </w:rPr>
              <w:t xml:space="preserve">a. </w:t>
            </w:r>
            <w:r w:rsidR="0051205E" w:rsidRPr="0051205E">
              <w:rPr>
                <w:rFonts w:ascii="Times New Roman" w:hAnsi="Times New Roman" w:cs="Times New Roman"/>
              </w:rPr>
              <w:t xml:space="preserve">The SGA card may only be used for purchases approved with a completed expense request form. </w:t>
            </w:r>
            <w:r w:rsidR="0051205E" w:rsidRPr="0051205E">
              <w:rPr>
                <w:rFonts w:ascii="Times New Roman" w:hAnsi="Times New Roman" w:cs="Times New Roman"/>
                <w:i/>
                <w:iCs/>
              </w:rPr>
              <w:t xml:space="preserve">SGA is not obligated to reimburse student organizations for purchases that were made without prior approval by means of an expense request form. </w:t>
            </w:r>
          </w:p>
          <w:p w14:paraId="34B748F0" w14:textId="443980E6" w:rsidR="0051205E" w:rsidRPr="0051205E" w:rsidRDefault="00C50BD0" w:rsidP="002470E0">
            <w:pPr>
              <w:pStyle w:val="ListParagraph"/>
              <w:spacing w:before="240"/>
              <w:ind w:left="810"/>
              <w:rPr>
                <w:rFonts w:ascii="Times New Roman" w:hAnsi="Times New Roman" w:cs="Times New Roman"/>
              </w:rPr>
            </w:pPr>
            <w:r>
              <w:rPr>
                <w:rFonts w:ascii="Times New Roman" w:hAnsi="Times New Roman" w:cs="Times New Roman"/>
              </w:rPr>
              <w:t xml:space="preserve">b. </w:t>
            </w:r>
            <w:r w:rsidR="0051205E" w:rsidRPr="0051205E">
              <w:rPr>
                <w:rFonts w:ascii="Times New Roman" w:hAnsi="Times New Roman" w:cs="Times New Roman"/>
              </w:rPr>
              <w:t xml:space="preserve">Student organizations are strictly prohibited from retaining the SGA credit card on the day of an event for unplanned purchases. </w:t>
            </w:r>
          </w:p>
          <w:p w14:paraId="1A42C972" w14:textId="77777777" w:rsidR="0051205E" w:rsidRPr="0051205E" w:rsidRDefault="0051205E" w:rsidP="0051205E">
            <w:pPr>
              <w:pStyle w:val="ListParagraph"/>
              <w:spacing w:before="240"/>
              <w:rPr>
                <w:rFonts w:ascii="Times New Roman" w:hAnsi="Times New Roman" w:cs="Times New Roman"/>
              </w:rPr>
            </w:pPr>
          </w:p>
          <w:p w14:paraId="29E8C92E" w14:textId="78B03088" w:rsidR="0051205E"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Maintain an open and transparent process for setting an operating budget, treating all groups/individuals fairly and without bias.</w:t>
            </w:r>
          </w:p>
          <w:p w14:paraId="4479F604" w14:textId="77777777" w:rsidR="0051205E" w:rsidRPr="0051205E" w:rsidRDefault="0051205E" w:rsidP="0051205E">
            <w:pPr>
              <w:pStyle w:val="ListParagraph"/>
              <w:spacing w:before="240"/>
              <w:rPr>
                <w:rFonts w:ascii="Times New Roman" w:hAnsi="Times New Roman" w:cs="Times New Roman"/>
              </w:rPr>
            </w:pPr>
          </w:p>
          <w:p w14:paraId="627AB490" w14:textId="0F36CD98" w:rsidR="0051205E"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Prepare the annual budget based on a forecast of student government fees for the upcoming year, in collaboration with the Finance Committee.</w:t>
            </w:r>
          </w:p>
          <w:p w14:paraId="48D4203E" w14:textId="77777777" w:rsidR="0051205E" w:rsidRPr="0051205E" w:rsidRDefault="0051205E" w:rsidP="0051205E">
            <w:pPr>
              <w:pStyle w:val="ListParagraph"/>
              <w:spacing w:before="240"/>
              <w:rPr>
                <w:rFonts w:ascii="Times New Roman" w:hAnsi="Times New Roman" w:cs="Times New Roman"/>
              </w:rPr>
            </w:pPr>
          </w:p>
          <w:p w14:paraId="186DE3C3" w14:textId="15DFE154" w:rsidR="0051205E"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 xml:space="preserve">Present the annual budget to the SGA to be voted on for approval. </w:t>
            </w:r>
          </w:p>
          <w:p w14:paraId="65AAF574" w14:textId="77777777" w:rsidR="0051205E" w:rsidRPr="0051205E" w:rsidRDefault="0051205E" w:rsidP="0051205E">
            <w:pPr>
              <w:pStyle w:val="ListParagraph"/>
              <w:spacing w:before="240"/>
              <w:rPr>
                <w:rFonts w:ascii="Times New Roman" w:hAnsi="Times New Roman" w:cs="Times New Roman"/>
              </w:rPr>
            </w:pPr>
          </w:p>
          <w:p w14:paraId="4AC77573" w14:textId="0CE5C45E" w:rsidR="0051205E"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 xml:space="preserve">Annually review spending guidelines and propose changes, as necessary. </w:t>
            </w:r>
          </w:p>
          <w:p w14:paraId="4CB9B96B" w14:textId="77777777" w:rsidR="0051205E" w:rsidRPr="0051205E" w:rsidRDefault="0051205E" w:rsidP="0051205E">
            <w:pPr>
              <w:pStyle w:val="ListParagraph"/>
              <w:spacing w:before="240"/>
              <w:rPr>
                <w:rFonts w:ascii="Times New Roman" w:hAnsi="Times New Roman" w:cs="Times New Roman"/>
              </w:rPr>
            </w:pPr>
          </w:p>
          <w:p w14:paraId="60F18CCD" w14:textId="6A9762E4" w:rsidR="0051205E"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 xml:space="preserve">Communicate with student organization leaders regarding spending guidelines and budgeting. </w:t>
            </w:r>
          </w:p>
          <w:p w14:paraId="1E7D0B1B" w14:textId="77777777" w:rsidR="0051205E" w:rsidRPr="0051205E" w:rsidRDefault="0051205E" w:rsidP="0051205E">
            <w:pPr>
              <w:pStyle w:val="ListParagraph"/>
              <w:spacing w:before="240"/>
              <w:rPr>
                <w:rFonts w:ascii="Times New Roman" w:hAnsi="Times New Roman" w:cs="Times New Roman"/>
              </w:rPr>
            </w:pPr>
          </w:p>
          <w:p w14:paraId="2DB36E03" w14:textId="0C0B09A1" w:rsidR="0051205E"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 xml:space="preserve">Understand school and club policies regarding financial accounts. </w:t>
            </w:r>
          </w:p>
          <w:p w14:paraId="63E1FC08" w14:textId="77777777" w:rsidR="0051205E" w:rsidRPr="0051205E" w:rsidRDefault="0051205E" w:rsidP="0051205E">
            <w:pPr>
              <w:pStyle w:val="ListParagraph"/>
              <w:spacing w:before="240"/>
              <w:rPr>
                <w:rFonts w:ascii="Times New Roman" w:hAnsi="Times New Roman" w:cs="Times New Roman"/>
              </w:rPr>
            </w:pPr>
          </w:p>
          <w:p w14:paraId="69292733" w14:textId="7391501E" w:rsidR="00457E49" w:rsidRPr="0051205E" w:rsidRDefault="0051205E" w:rsidP="0051205E">
            <w:pPr>
              <w:pStyle w:val="ListParagraph"/>
              <w:spacing w:before="240"/>
              <w:rPr>
                <w:rFonts w:ascii="Times New Roman" w:hAnsi="Times New Roman" w:cs="Times New Roman"/>
              </w:rPr>
            </w:pPr>
            <w:r w:rsidRPr="0051205E">
              <w:rPr>
                <w:rFonts w:ascii="Times New Roman" w:hAnsi="Times New Roman" w:cs="Times New Roman"/>
              </w:rPr>
              <w:t xml:space="preserve">Present monthly a report of the state of the Treasury. </w:t>
            </w:r>
          </w:p>
          <w:p w14:paraId="06837FE4" w14:textId="58C07219" w:rsidR="0096147E" w:rsidRPr="0051205E" w:rsidRDefault="0096147E" w:rsidP="002F3C92">
            <w:pPr>
              <w:rPr>
                <w:rFonts w:ascii="Times New Roman" w:hAnsi="Times New Roman" w:cs="Times New Roman"/>
                <w:b/>
              </w:rPr>
            </w:pPr>
          </w:p>
        </w:tc>
      </w:tr>
      <w:tr w:rsidR="00022D45" w:rsidRPr="004F3623" w14:paraId="60F5AA74" w14:textId="77777777" w:rsidTr="0080704A">
        <w:tc>
          <w:tcPr>
            <w:tcW w:w="2483" w:type="dxa"/>
          </w:tcPr>
          <w:p w14:paraId="3C5586E1" w14:textId="19C9556B" w:rsidR="00C66EDB" w:rsidRPr="004F3623" w:rsidRDefault="00022D45" w:rsidP="002F3C92">
            <w:pPr>
              <w:rPr>
                <w:rFonts w:ascii="Times New Roman" w:hAnsi="Times New Roman" w:cs="Times New Roman"/>
                <w:b/>
              </w:rPr>
            </w:pPr>
            <w:r w:rsidRPr="004F3623">
              <w:rPr>
                <w:rFonts w:ascii="Times New Roman" w:hAnsi="Times New Roman" w:cs="Times New Roman"/>
                <w:b/>
              </w:rPr>
              <w:lastRenderedPageBreak/>
              <w:t xml:space="preserve">          Subsection iv.</w:t>
            </w:r>
          </w:p>
          <w:p w14:paraId="21BFADC4" w14:textId="77777777" w:rsidR="00C66EDB" w:rsidRPr="004F3623" w:rsidRDefault="00C66EDB" w:rsidP="002F3C92">
            <w:pPr>
              <w:rPr>
                <w:rFonts w:ascii="Times New Roman" w:hAnsi="Times New Roman" w:cs="Times New Roman"/>
              </w:rPr>
            </w:pPr>
          </w:p>
          <w:p w14:paraId="4D700297" w14:textId="77777777" w:rsidR="00C66EDB" w:rsidRPr="004F3623" w:rsidRDefault="00C66EDB" w:rsidP="002F3C92">
            <w:pPr>
              <w:rPr>
                <w:rFonts w:ascii="Times New Roman" w:hAnsi="Times New Roman" w:cs="Times New Roman"/>
              </w:rPr>
            </w:pPr>
          </w:p>
          <w:p w14:paraId="28ABFC80" w14:textId="5D203165" w:rsidR="00C66EDB" w:rsidRPr="004F3623" w:rsidRDefault="00C66EDB" w:rsidP="002F3C92">
            <w:pPr>
              <w:rPr>
                <w:rFonts w:ascii="Times New Roman" w:hAnsi="Times New Roman" w:cs="Times New Roman"/>
              </w:rPr>
            </w:pPr>
          </w:p>
          <w:p w14:paraId="11B92372" w14:textId="77777777" w:rsidR="00022D45" w:rsidRPr="004F3623" w:rsidRDefault="00C66EDB" w:rsidP="002F3C92">
            <w:pPr>
              <w:jc w:val="right"/>
              <w:rPr>
                <w:rFonts w:ascii="Times New Roman" w:hAnsi="Times New Roman" w:cs="Times New Roman"/>
              </w:rPr>
            </w:pPr>
            <w:r w:rsidRPr="004F3623">
              <w:rPr>
                <w:rFonts w:ascii="Times New Roman" w:hAnsi="Times New Roman" w:cs="Times New Roman"/>
              </w:rPr>
              <w:t>A.</w:t>
            </w:r>
          </w:p>
          <w:p w14:paraId="186DEDC9" w14:textId="77777777" w:rsidR="00C66EDB" w:rsidRPr="004F3623" w:rsidRDefault="00C66EDB" w:rsidP="002F3C92">
            <w:pPr>
              <w:jc w:val="right"/>
              <w:rPr>
                <w:rFonts w:ascii="Times New Roman" w:hAnsi="Times New Roman" w:cs="Times New Roman"/>
              </w:rPr>
            </w:pPr>
          </w:p>
          <w:p w14:paraId="4C47F5E9" w14:textId="77777777" w:rsidR="00C66EDB" w:rsidRPr="004F3623" w:rsidRDefault="00C66EDB" w:rsidP="002F3C92">
            <w:pPr>
              <w:jc w:val="right"/>
              <w:rPr>
                <w:rFonts w:ascii="Times New Roman" w:hAnsi="Times New Roman" w:cs="Times New Roman"/>
              </w:rPr>
            </w:pPr>
          </w:p>
          <w:p w14:paraId="7FB1C6D4" w14:textId="77777777" w:rsidR="00C66EDB" w:rsidRPr="004F3623" w:rsidRDefault="00C66EDB" w:rsidP="002F3C92">
            <w:pPr>
              <w:jc w:val="right"/>
              <w:rPr>
                <w:rFonts w:ascii="Times New Roman" w:hAnsi="Times New Roman" w:cs="Times New Roman"/>
              </w:rPr>
            </w:pPr>
          </w:p>
          <w:p w14:paraId="5BAC9944"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B.</w:t>
            </w:r>
          </w:p>
          <w:p w14:paraId="07809AAD" w14:textId="77777777" w:rsidR="00C66EDB" w:rsidRPr="004F3623" w:rsidRDefault="00C66EDB" w:rsidP="002F3C92">
            <w:pPr>
              <w:jc w:val="right"/>
              <w:rPr>
                <w:rFonts w:ascii="Times New Roman" w:hAnsi="Times New Roman" w:cs="Times New Roman"/>
              </w:rPr>
            </w:pPr>
          </w:p>
          <w:p w14:paraId="6BBA9192"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C.</w:t>
            </w:r>
          </w:p>
          <w:p w14:paraId="25859423" w14:textId="77777777" w:rsidR="00C66EDB" w:rsidRPr="004F3623" w:rsidRDefault="00C66EDB" w:rsidP="002F3C92">
            <w:pPr>
              <w:jc w:val="right"/>
              <w:rPr>
                <w:rFonts w:ascii="Times New Roman" w:hAnsi="Times New Roman" w:cs="Times New Roman"/>
              </w:rPr>
            </w:pPr>
          </w:p>
          <w:p w14:paraId="1090CD46" w14:textId="77777777" w:rsidR="00C66EDB" w:rsidRPr="004F3623" w:rsidRDefault="00C66EDB" w:rsidP="002F3C92">
            <w:pPr>
              <w:jc w:val="right"/>
              <w:rPr>
                <w:rFonts w:ascii="Times New Roman" w:hAnsi="Times New Roman" w:cs="Times New Roman"/>
              </w:rPr>
            </w:pPr>
          </w:p>
          <w:p w14:paraId="1E1F9FA5"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D.</w:t>
            </w:r>
          </w:p>
          <w:p w14:paraId="258A9103" w14:textId="77777777" w:rsidR="00C66EDB" w:rsidRPr="004F3623" w:rsidRDefault="00C66EDB" w:rsidP="002F3C92">
            <w:pPr>
              <w:jc w:val="right"/>
              <w:rPr>
                <w:rFonts w:ascii="Times New Roman" w:hAnsi="Times New Roman" w:cs="Times New Roman"/>
              </w:rPr>
            </w:pPr>
          </w:p>
          <w:p w14:paraId="4FE9E15A"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E.</w:t>
            </w:r>
          </w:p>
          <w:p w14:paraId="2668D29B" w14:textId="77777777" w:rsidR="00C66EDB" w:rsidRPr="004F3623" w:rsidRDefault="00C66EDB" w:rsidP="002F3C92">
            <w:pPr>
              <w:jc w:val="right"/>
              <w:rPr>
                <w:rFonts w:ascii="Times New Roman" w:hAnsi="Times New Roman" w:cs="Times New Roman"/>
              </w:rPr>
            </w:pPr>
          </w:p>
          <w:p w14:paraId="08942AFA"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F.</w:t>
            </w:r>
          </w:p>
          <w:p w14:paraId="62CD9DD3" w14:textId="77777777" w:rsidR="00C66EDB" w:rsidRPr="004F3623" w:rsidRDefault="00C66EDB" w:rsidP="002F3C92">
            <w:pPr>
              <w:jc w:val="right"/>
              <w:rPr>
                <w:rFonts w:ascii="Times New Roman" w:hAnsi="Times New Roman" w:cs="Times New Roman"/>
              </w:rPr>
            </w:pPr>
          </w:p>
          <w:p w14:paraId="3713E807" w14:textId="7DC33DF5" w:rsidR="00F200FE" w:rsidRPr="004F3623" w:rsidRDefault="00F200FE" w:rsidP="002F3C92">
            <w:pPr>
              <w:jc w:val="right"/>
              <w:rPr>
                <w:rFonts w:ascii="Times New Roman" w:hAnsi="Times New Roman" w:cs="Times New Roman"/>
              </w:rPr>
            </w:pPr>
          </w:p>
        </w:tc>
        <w:tc>
          <w:tcPr>
            <w:tcW w:w="8209" w:type="dxa"/>
          </w:tcPr>
          <w:p w14:paraId="2B9D064B" w14:textId="77777777" w:rsidR="00022D45" w:rsidRPr="00021BE0" w:rsidRDefault="00022D45" w:rsidP="002F3C92">
            <w:pPr>
              <w:rPr>
                <w:rFonts w:ascii="Times New Roman" w:hAnsi="Times New Roman" w:cs="Times New Roman"/>
                <w:b/>
              </w:rPr>
            </w:pPr>
            <w:r w:rsidRPr="00021BE0">
              <w:rPr>
                <w:rFonts w:ascii="Times New Roman" w:hAnsi="Times New Roman" w:cs="Times New Roman"/>
                <w:b/>
              </w:rPr>
              <w:t>Office of the Secretary</w:t>
            </w:r>
          </w:p>
          <w:p w14:paraId="747943C5" w14:textId="77777777" w:rsidR="00457E49" w:rsidRPr="00021BE0" w:rsidRDefault="00457E49" w:rsidP="002F3C92">
            <w:pPr>
              <w:rPr>
                <w:rFonts w:ascii="Times New Roman" w:hAnsi="Times New Roman" w:cs="Times New Roman"/>
                <w:b/>
              </w:rPr>
            </w:pPr>
          </w:p>
          <w:p w14:paraId="6B29E562" w14:textId="77777777" w:rsidR="00D008F6" w:rsidRPr="00021BE0" w:rsidRDefault="00D008F6" w:rsidP="002F3C92">
            <w:pPr>
              <w:rPr>
                <w:rFonts w:ascii="Times New Roman" w:hAnsi="Times New Roman" w:cs="Times New Roman"/>
              </w:rPr>
            </w:pPr>
            <w:r w:rsidRPr="00021BE0">
              <w:rPr>
                <w:rFonts w:ascii="Times New Roman" w:hAnsi="Times New Roman" w:cs="Times New Roman"/>
              </w:rPr>
              <w:t>The Secretary will:</w:t>
            </w:r>
          </w:p>
          <w:p w14:paraId="6B910AAC" w14:textId="77777777" w:rsidR="00F03FA2" w:rsidRPr="00021BE0" w:rsidRDefault="00F03FA2" w:rsidP="002F3C92">
            <w:pPr>
              <w:rPr>
                <w:rFonts w:ascii="Times New Roman" w:hAnsi="Times New Roman" w:cs="Times New Roman"/>
              </w:rPr>
            </w:pPr>
          </w:p>
          <w:p w14:paraId="365363AB" w14:textId="77777777" w:rsidR="00F03FA2" w:rsidRPr="00021BE0" w:rsidRDefault="00F03FA2" w:rsidP="002F3C92">
            <w:pPr>
              <w:rPr>
                <w:rFonts w:ascii="Times New Roman" w:hAnsi="Times New Roman" w:cs="Times New Roman"/>
              </w:rPr>
            </w:pPr>
            <w:r w:rsidRPr="00021BE0">
              <w:rPr>
                <w:rFonts w:ascii="Times New Roman" w:hAnsi="Times New Roman" w:cs="Times New Roman"/>
              </w:rPr>
              <w:t>Record, preserve, and present for inspection to any member of the student body, upon request and sufficient notice, all papers, proceedings, rolls of attendance, and other records of the SGA.</w:t>
            </w:r>
          </w:p>
          <w:p w14:paraId="38236246" w14:textId="77777777" w:rsidR="00F03FA2" w:rsidRPr="00021BE0" w:rsidRDefault="00F03FA2" w:rsidP="002F3C92">
            <w:pPr>
              <w:rPr>
                <w:rFonts w:ascii="Times New Roman" w:hAnsi="Times New Roman" w:cs="Times New Roman"/>
              </w:rPr>
            </w:pPr>
          </w:p>
          <w:p w14:paraId="3BAEC974" w14:textId="77777777" w:rsidR="00F03FA2" w:rsidRPr="00021BE0" w:rsidRDefault="00F03FA2" w:rsidP="002F3C92">
            <w:pPr>
              <w:rPr>
                <w:rFonts w:ascii="Times New Roman" w:hAnsi="Times New Roman" w:cs="Times New Roman"/>
              </w:rPr>
            </w:pPr>
            <w:r w:rsidRPr="00021BE0">
              <w:rPr>
                <w:rFonts w:ascii="Times New Roman" w:hAnsi="Times New Roman" w:cs="Times New Roman"/>
              </w:rPr>
              <w:t>Make available the minutes in a public forum.</w:t>
            </w:r>
          </w:p>
          <w:p w14:paraId="3B7338AA" w14:textId="77777777" w:rsidR="00F03FA2" w:rsidRPr="00021BE0" w:rsidRDefault="00F03FA2" w:rsidP="002F3C92">
            <w:pPr>
              <w:rPr>
                <w:rFonts w:ascii="Times New Roman" w:hAnsi="Times New Roman" w:cs="Times New Roman"/>
              </w:rPr>
            </w:pPr>
          </w:p>
          <w:p w14:paraId="2C08F716" w14:textId="77777777" w:rsidR="00F03FA2" w:rsidRPr="00021BE0" w:rsidRDefault="00F03FA2" w:rsidP="002F3C92">
            <w:pPr>
              <w:rPr>
                <w:rFonts w:ascii="Times New Roman" w:hAnsi="Times New Roman" w:cs="Times New Roman"/>
              </w:rPr>
            </w:pPr>
            <w:r w:rsidRPr="00021BE0">
              <w:rPr>
                <w:rFonts w:ascii="Times New Roman" w:hAnsi="Times New Roman" w:cs="Times New Roman"/>
              </w:rPr>
              <w:t xml:space="preserve">Keep record of weekly communications between the student body and the Class Secretaries. </w:t>
            </w:r>
          </w:p>
          <w:p w14:paraId="0747FF9E" w14:textId="77777777" w:rsidR="00F03FA2" w:rsidRPr="00021BE0" w:rsidRDefault="00F03FA2" w:rsidP="002F3C92">
            <w:pPr>
              <w:rPr>
                <w:rFonts w:ascii="Times New Roman" w:hAnsi="Times New Roman" w:cs="Times New Roman"/>
              </w:rPr>
            </w:pPr>
          </w:p>
          <w:p w14:paraId="7C55C6B8" w14:textId="694BDCE3" w:rsidR="00F03FA2" w:rsidRPr="00021BE0" w:rsidRDefault="00F03FA2" w:rsidP="002F3C92">
            <w:pPr>
              <w:rPr>
                <w:rFonts w:ascii="Times New Roman" w:hAnsi="Times New Roman" w:cs="Times New Roman"/>
              </w:rPr>
            </w:pPr>
            <w:r w:rsidRPr="00021BE0">
              <w:rPr>
                <w:rFonts w:ascii="Times New Roman" w:hAnsi="Times New Roman" w:cs="Times New Roman"/>
              </w:rPr>
              <w:t xml:space="preserve">Maintain the SGA </w:t>
            </w:r>
            <w:proofErr w:type="spellStart"/>
            <w:r w:rsidR="00BA7FEA" w:rsidRPr="00021BE0">
              <w:rPr>
                <w:rFonts w:ascii="Times New Roman" w:hAnsi="Times New Roman" w:cs="Times New Roman"/>
              </w:rPr>
              <w:t>SyncDin</w:t>
            </w:r>
            <w:proofErr w:type="spellEnd"/>
            <w:r w:rsidRPr="00021BE0">
              <w:rPr>
                <w:rFonts w:ascii="Times New Roman" w:hAnsi="Times New Roman" w:cs="Times New Roman"/>
              </w:rPr>
              <w:t xml:space="preserve"> and all social media platforms.</w:t>
            </w:r>
          </w:p>
          <w:p w14:paraId="01B56E78" w14:textId="77777777" w:rsidR="00F03FA2" w:rsidRPr="00021BE0" w:rsidRDefault="00F03FA2" w:rsidP="002F3C92">
            <w:pPr>
              <w:rPr>
                <w:rFonts w:ascii="Times New Roman" w:hAnsi="Times New Roman" w:cs="Times New Roman"/>
              </w:rPr>
            </w:pPr>
          </w:p>
          <w:p w14:paraId="5D5D0648" w14:textId="77777777" w:rsidR="00F03FA2" w:rsidRPr="00021BE0" w:rsidRDefault="00C66EDB" w:rsidP="002F3C92">
            <w:pPr>
              <w:rPr>
                <w:rFonts w:ascii="Times New Roman" w:hAnsi="Times New Roman" w:cs="Times New Roman"/>
              </w:rPr>
            </w:pPr>
            <w:r w:rsidRPr="00021BE0">
              <w:rPr>
                <w:rFonts w:ascii="Times New Roman" w:hAnsi="Times New Roman" w:cs="Times New Roman"/>
              </w:rPr>
              <w:t xml:space="preserve">Enforce attendance policy of Council meetings and office hours. </w:t>
            </w:r>
          </w:p>
          <w:p w14:paraId="2152401F" w14:textId="77777777" w:rsidR="00C66EDB" w:rsidRPr="00021BE0" w:rsidRDefault="00C66EDB" w:rsidP="002F3C92">
            <w:pPr>
              <w:rPr>
                <w:rFonts w:ascii="Times New Roman" w:hAnsi="Times New Roman" w:cs="Times New Roman"/>
              </w:rPr>
            </w:pPr>
          </w:p>
          <w:p w14:paraId="38243AEF" w14:textId="504844D0" w:rsidR="00021BE0" w:rsidRPr="00021BE0" w:rsidRDefault="00C66EDB" w:rsidP="00021BE0">
            <w:pPr>
              <w:rPr>
                <w:rFonts w:ascii="Times New Roman" w:hAnsi="Times New Roman" w:cs="Times New Roman"/>
              </w:rPr>
            </w:pPr>
            <w:r w:rsidRPr="00021BE0">
              <w:rPr>
                <w:rFonts w:ascii="Times New Roman" w:hAnsi="Times New Roman" w:cs="Times New Roman"/>
              </w:rPr>
              <w:t xml:space="preserve">Distribute Council minutes to the Freshman Class until a Freshman Class Secretary is elected. </w:t>
            </w:r>
          </w:p>
        </w:tc>
      </w:tr>
      <w:tr w:rsidR="00022D45" w:rsidRPr="004F3623" w14:paraId="43E2F41F" w14:textId="77777777" w:rsidTr="0080704A">
        <w:tc>
          <w:tcPr>
            <w:tcW w:w="2483" w:type="dxa"/>
          </w:tcPr>
          <w:p w14:paraId="0D0C99A7" w14:textId="3FA5A671" w:rsidR="00C66EDB" w:rsidRPr="004F3623" w:rsidRDefault="00022D45" w:rsidP="002F3C92">
            <w:pPr>
              <w:rPr>
                <w:rFonts w:ascii="Times New Roman" w:hAnsi="Times New Roman" w:cs="Times New Roman"/>
                <w:b/>
              </w:rPr>
            </w:pPr>
            <w:r w:rsidRPr="004F3623">
              <w:rPr>
                <w:rFonts w:ascii="Times New Roman" w:hAnsi="Times New Roman" w:cs="Times New Roman"/>
                <w:b/>
              </w:rPr>
              <w:t xml:space="preserve">          Subsection v.</w:t>
            </w:r>
          </w:p>
          <w:p w14:paraId="70D1BACF" w14:textId="77777777" w:rsidR="00C66EDB" w:rsidRPr="004F3623" w:rsidRDefault="00C66EDB" w:rsidP="002F3C92">
            <w:pPr>
              <w:rPr>
                <w:rFonts w:ascii="Times New Roman" w:hAnsi="Times New Roman" w:cs="Times New Roman"/>
              </w:rPr>
            </w:pPr>
          </w:p>
          <w:p w14:paraId="341FD8CE" w14:textId="77777777" w:rsidR="00C66EDB" w:rsidRPr="004F3623" w:rsidRDefault="00C66EDB" w:rsidP="002F3C92">
            <w:pPr>
              <w:rPr>
                <w:rFonts w:ascii="Times New Roman" w:hAnsi="Times New Roman" w:cs="Times New Roman"/>
              </w:rPr>
            </w:pPr>
          </w:p>
          <w:p w14:paraId="20C6FB09" w14:textId="44CD18C6" w:rsidR="00C66EDB" w:rsidRPr="004F3623" w:rsidRDefault="00C66EDB" w:rsidP="002F3C92">
            <w:pPr>
              <w:rPr>
                <w:rFonts w:ascii="Times New Roman" w:hAnsi="Times New Roman" w:cs="Times New Roman"/>
              </w:rPr>
            </w:pPr>
          </w:p>
          <w:p w14:paraId="20348A96" w14:textId="77777777" w:rsidR="00022D45" w:rsidRPr="004F3623" w:rsidRDefault="00C66EDB" w:rsidP="002F3C92">
            <w:pPr>
              <w:jc w:val="right"/>
              <w:rPr>
                <w:rFonts w:ascii="Times New Roman" w:hAnsi="Times New Roman" w:cs="Times New Roman"/>
              </w:rPr>
            </w:pPr>
            <w:r w:rsidRPr="004F3623">
              <w:rPr>
                <w:rFonts w:ascii="Times New Roman" w:hAnsi="Times New Roman" w:cs="Times New Roman"/>
              </w:rPr>
              <w:t>A.</w:t>
            </w:r>
          </w:p>
          <w:p w14:paraId="3C22483A" w14:textId="1283558E" w:rsidR="00C66EDB" w:rsidRDefault="00C66EDB" w:rsidP="002F3C92">
            <w:pPr>
              <w:jc w:val="right"/>
              <w:rPr>
                <w:rFonts w:ascii="Times New Roman" w:hAnsi="Times New Roman" w:cs="Times New Roman"/>
              </w:rPr>
            </w:pPr>
          </w:p>
          <w:p w14:paraId="15959072" w14:textId="77777777" w:rsidR="00F200FE" w:rsidRPr="004F3623" w:rsidRDefault="00F200FE" w:rsidP="002F3C92">
            <w:pPr>
              <w:jc w:val="right"/>
              <w:rPr>
                <w:rFonts w:ascii="Times New Roman" w:hAnsi="Times New Roman" w:cs="Times New Roman"/>
              </w:rPr>
            </w:pPr>
          </w:p>
          <w:p w14:paraId="0A39B204"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B.</w:t>
            </w:r>
          </w:p>
          <w:p w14:paraId="53C21420" w14:textId="77777777" w:rsidR="00C66EDB" w:rsidRPr="004F3623" w:rsidRDefault="00C66EDB" w:rsidP="002F3C92">
            <w:pPr>
              <w:jc w:val="right"/>
              <w:rPr>
                <w:rFonts w:ascii="Times New Roman" w:hAnsi="Times New Roman" w:cs="Times New Roman"/>
              </w:rPr>
            </w:pPr>
          </w:p>
          <w:p w14:paraId="61492806" w14:textId="77777777" w:rsidR="0080704A" w:rsidRDefault="0080704A" w:rsidP="002F3C92">
            <w:pPr>
              <w:jc w:val="right"/>
              <w:rPr>
                <w:rFonts w:ascii="Times New Roman" w:hAnsi="Times New Roman" w:cs="Times New Roman"/>
              </w:rPr>
            </w:pPr>
          </w:p>
          <w:p w14:paraId="578AFFB7" w14:textId="6B3EBF98" w:rsidR="00C66EDB" w:rsidRPr="004F3623" w:rsidRDefault="00C66EDB" w:rsidP="002F3C92">
            <w:pPr>
              <w:jc w:val="right"/>
              <w:rPr>
                <w:rFonts w:ascii="Times New Roman" w:hAnsi="Times New Roman" w:cs="Times New Roman"/>
              </w:rPr>
            </w:pPr>
            <w:r w:rsidRPr="004F3623">
              <w:rPr>
                <w:rFonts w:ascii="Times New Roman" w:hAnsi="Times New Roman" w:cs="Times New Roman"/>
              </w:rPr>
              <w:t>C.</w:t>
            </w:r>
          </w:p>
          <w:p w14:paraId="12BC8FD6" w14:textId="77777777" w:rsidR="00C66EDB" w:rsidRPr="004F3623" w:rsidRDefault="00C66EDB" w:rsidP="002F3C92">
            <w:pPr>
              <w:jc w:val="right"/>
              <w:rPr>
                <w:rFonts w:ascii="Times New Roman" w:hAnsi="Times New Roman" w:cs="Times New Roman"/>
              </w:rPr>
            </w:pPr>
          </w:p>
          <w:p w14:paraId="66E6CF25" w14:textId="77777777" w:rsidR="00C66EDB" w:rsidRPr="004F3623" w:rsidRDefault="00C66EDB" w:rsidP="002F3C92">
            <w:pPr>
              <w:jc w:val="right"/>
              <w:rPr>
                <w:rFonts w:ascii="Times New Roman" w:hAnsi="Times New Roman" w:cs="Times New Roman"/>
              </w:rPr>
            </w:pPr>
            <w:r w:rsidRPr="004F3623">
              <w:rPr>
                <w:rFonts w:ascii="Times New Roman" w:hAnsi="Times New Roman" w:cs="Times New Roman"/>
              </w:rPr>
              <w:t>D.</w:t>
            </w:r>
          </w:p>
          <w:p w14:paraId="50EF1B63" w14:textId="77777777" w:rsidR="00C66EDB" w:rsidRPr="004F3623" w:rsidRDefault="00C66EDB" w:rsidP="002F3C92">
            <w:pPr>
              <w:jc w:val="right"/>
              <w:rPr>
                <w:rFonts w:ascii="Times New Roman" w:hAnsi="Times New Roman" w:cs="Times New Roman"/>
              </w:rPr>
            </w:pPr>
          </w:p>
          <w:p w14:paraId="0B3C37C7" w14:textId="3276CC2B" w:rsidR="0080704A" w:rsidRPr="004F3623" w:rsidRDefault="0080704A" w:rsidP="002F3C92">
            <w:pPr>
              <w:jc w:val="right"/>
              <w:rPr>
                <w:rFonts w:ascii="Times New Roman" w:hAnsi="Times New Roman" w:cs="Times New Roman"/>
              </w:rPr>
            </w:pPr>
          </w:p>
        </w:tc>
        <w:tc>
          <w:tcPr>
            <w:tcW w:w="8209" w:type="dxa"/>
          </w:tcPr>
          <w:p w14:paraId="2CAF2E6B" w14:textId="77777777" w:rsidR="00022D45" w:rsidRPr="004F3623" w:rsidRDefault="00022D45" w:rsidP="002F3C92">
            <w:pPr>
              <w:rPr>
                <w:rFonts w:ascii="Times New Roman" w:hAnsi="Times New Roman" w:cs="Times New Roman"/>
                <w:b/>
              </w:rPr>
            </w:pPr>
            <w:r w:rsidRPr="004F3623">
              <w:rPr>
                <w:rFonts w:ascii="Times New Roman" w:hAnsi="Times New Roman" w:cs="Times New Roman"/>
                <w:b/>
              </w:rPr>
              <w:lastRenderedPageBreak/>
              <w:t>Office of the Parliamentarian</w:t>
            </w:r>
          </w:p>
          <w:p w14:paraId="57949869" w14:textId="77777777" w:rsidR="00D008F6" w:rsidRPr="004F3623" w:rsidRDefault="00D008F6" w:rsidP="002F3C92">
            <w:pPr>
              <w:rPr>
                <w:rFonts w:ascii="Times New Roman" w:hAnsi="Times New Roman" w:cs="Times New Roman"/>
                <w:b/>
              </w:rPr>
            </w:pPr>
          </w:p>
          <w:p w14:paraId="7AA7D04E" w14:textId="77777777" w:rsidR="00D008F6" w:rsidRPr="004F3623" w:rsidRDefault="00D008F6" w:rsidP="002F3C92">
            <w:pPr>
              <w:rPr>
                <w:rFonts w:ascii="Times New Roman" w:hAnsi="Times New Roman" w:cs="Times New Roman"/>
              </w:rPr>
            </w:pPr>
            <w:r w:rsidRPr="004F3623">
              <w:rPr>
                <w:rFonts w:ascii="Times New Roman" w:hAnsi="Times New Roman" w:cs="Times New Roman"/>
              </w:rPr>
              <w:t>The Parliamentarian will:</w:t>
            </w:r>
          </w:p>
          <w:p w14:paraId="7C33266A" w14:textId="77777777" w:rsidR="00D008F6" w:rsidRPr="004F3623" w:rsidRDefault="00D008F6" w:rsidP="002F3C92">
            <w:pPr>
              <w:rPr>
                <w:rFonts w:ascii="Times New Roman" w:hAnsi="Times New Roman" w:cs="Times New Roman"/>
              </w:rPr>
            </w:pPr>
          </w:p>
          <w:p w14:paraId="73C8FE19" w14:textId="2954851C" w:rsidR="00C66EDB" w:rsidRDefault="00C66EDB" w:rsidP="002F3C92">
            <w:pPr>
              <w:rPr>
                <w:rFonts w:ascii="Times New Roman" w:hAnsi="Times New Roman" w:cs="Times New Roman"/>
              </w:rPr>
            </w:pPr>
            <w:r w:rsidRPr="004F3623">
              <w:rPr>
                <w:rFonts w:ascii="Times New Roman" w:hAnsi="Times New Roman" w:cs="Times New Roman"/>
              </w:rPr>
              <w:t>Know and enforce Robert’s Rules of Order</w:t>
            </w:r>
            <w:r w:rsidR="00970139">
              <w:rPr>
                <w:rFonts w:ascii="Times New Roman" w:hAnsi="Times New Roman" w:cs="Times New Roman"/>
              </w:rPr>
              <w:t xml:space="preserve">, </w:t>
            </w:r>
            <w:proofErr w:type="spellStart"/>
            <w:r w:rsidR="00F200FE">
              <w:rPr>
                <w:rFonts w:ascii="Times New Roman" w:hAnsi="Times New Roman" w:cs="Times New Roman"/>
              </w:rPr>
              <w:t>Constituton</w:t>
            </w:r>
            <w:proofErr w:type="spellEnd"/>
            <w:r w:rsidR="00F200FE">
              <w:rPr>
                <w:rFonts w:ascii="Times New Roman" w:hAnsi="Times New Roman" w:cs="Times New Roman"/>
              </w:rPr>
              <w:t xml:space="preserve"> and Bylaws</w:t>
            </w:r>
            <w:r w:rsidRPr="004F3623">
              <w:rPr>
                <w:rFonts w:ascii="Times New Roman" w:hAnsi="Times New Roman" w:cs="Times New Roman"/>
              </w:rPr>
              <w:t xml:space="preserve"> for all Council meetings.</w:t>
            </w:r>
          </w:p>
          <w:p w14:paraId="392B0B6A" w14:textId="77777777" w:rsidR="007C5A2B" w:rsidRDefault="007C5A2B" w:rsidP="0080704A">
            <w:pPr>
              <w:rPr>
                <w:rFonts w:ascii="Times New Roman" w:hAnsi="Times New Roman" w:cs="Times New Roman"/>
              </w:rPr>
            </w:pPr>
          </w:p>
          <w:p w14:paraId="3C38D48B" w14:textId="3833E027" w:rsidR="0080704A" w:rsidRPr="0080704A" w:rsidRDefault="0080704A" w:rsidP="0080704A">
            <w:pPr>
              <w:rPr>
                <w:rFonts w:ascii="Times New Roman" w:hAnsi="Times New Roman" w:cs="Times New Roman"/>
              </w:rPr>
            </w:pPr>
            <w:r w:rsidRPr="0080704A">
              <w:rPr>
                <w:rFonts w:ascii="Times New Roman" w:hAnsi="Times New Roman" w:cs="Times New Roman"/>
              </w:rPr>
              <w:t>Implement the service programs of the SGA and make periodic reports to the SGA on these programs.</w:t>
            </w:r>
          </w:p>
          <w:p w14:paraId="7DE7573C" w14:textId="77777777" w:rsidR="00C66EDB" w:rsidRPr="004F3623" w:rsidRDefault="00C66EDB" w:rsidP="002F3C92">
            <w:pPr>
              <w:rPr>
                <w:rFonts w:ascii="Times New Roman" w:hAnsi="Times New Roman" w:cs="Times New Roman"/>
              </w:rPr>
            </w:pPr>
          </w:p>
          <w:p w14:paraId="45881C24" w14:textId="3EFA48E7" w:rsidR="00C66EDB" w:rsidRPr="004F3623" w:rsidRDefault="00C66EDB" w:rsidP="002F3C92">
            <w:pPr>
              <w:rPr>
                <w:rFonts w:ascii="Times New Roman" w:hAnsi="Times New Roman" w:cs="Times New Roman"/>
              </w:rPr>
            </w:pPr>
            <w:r w:rsidRPr="004F3623">
              <w:rPr>
                <w:rFonts w:ascii="Times New Roman" w:hAnsi="Times New Roman" w:cs="Times New Roman"/>
              </w:rPr>
              <w:t xml:space="preserve">Count official </w:t>
            </w:r>
            <w:proofErr w:type="gramStart"/>
            <w:r w:rsidRPr="004F3623">
              <w:rPr>
                <w:rFonts w:ascii="Times New Roman" w:hAnsi="Times New Roman" w:cs="Times New Roman"/>
              </w:rPr>
              <w:t>votes</w:t>
            </w:r>
            <w:r w:rsidR="00977D28">
              <w:rPr>
                <w:rFonts w:ascii="Times New Roman" w:hAnsi="Times New Roman" w:cs="Times New Roman"/>
              </w:rPr>
              <w:t>, but</w:t>
            </w:r>
            <w:proofErr w:type="gramEnd"/>
            <w:r w:rsidR="00977D28">
              <w:rPr>
                <w:rFonts w:ascii="Times New Roman" w:hAnsi="Times New Roman" w:cs="Times New Roman"/>
              </w:rPr>
              <w:t xml:space="preserve"> serve as a non-voting member of the SGA</w:t>
            </w:r>
            <w:r w:rsidRPr="004F3623">
              <w:rPr>
                <w:rFonts w:ascii="Times New Roman" w:hAnsi="Times New Roman" w:cs="Times New Roman"/>
              </w:rPr>
              <w:t xml:space="preserve">. </w:t>
            </w:r>
          </w:p>
          <w:p w14:paraId="3E9E45C5" w14:textId="77777777" w:rsidR="00C66EDB" w:rsidRPr="004F3623" w:rsidRDefault="00C66EDB" w:rsidP="002F3C92">
            <w:pPr>
              <w:rPr>
                <w:rFonts w:ascii="Times New Roman" w:hAnsi="Times New Roman" w:cs="Times New Roman"/>
              </w:rPr>
            </w:pPr>
          </w:p>
          <w:p w14:paraId="41856648" w14:textId="35B1A196" w:rsidR="00C66EDB" w:rsidRPr="004F3623" w:rsidRDefault="00C66EDB" w:rsidP="002F3C92">
            <w:pPr>
              <w:rPr>
                <w:rFonts w:ascii="Times New Roman" w:hAnsi="Times New Roman" w:cs="Times New Roman"/>
              </w:rPr>
            </w:pPr>
            <w:r w:rsidRPr="004F3623">
              <w:rPr>
                <w:rFonts w:ascii="Times New Roman" w:hAnsi="Times New Roman" w:cs="Times New Roman"/>
              </w:rPr>
              <w:t>Educate and advise new Council members on procedural and SGA Constitutional and Bylaw matters.</w:t>
            </w:r>
          </w:p>
          <w:p w14:paraId="376F4CD2" w14:textId="3935DBF5" w:rsidR="00D008F6" w:rsidRPr="004F3623" w:rsidRDefault="00D008F6" w:rsidP="002F3C92">
            <w:pPr>
              <w:rPr>
                <w:rFonts w:ascii="Times New Roman" w:hAnsi="Times New Roman" w:cs="Times New Roman"/>
              </w:rPr>
            </w:pPr>
          </w:p>
        </w:tc>
      </w:tr>
      <w:tr w:rsidR="00022D45" w:rsidRPr="004F3623" w14:paraId="26FED7D5" w14:textId="77777777" w:rsidTr="0080704A">
        <w:tc>
          <w:tcPr>
            <w:tcW w:w="2483" w:type="dxa"/>
          </w:tcPr>
          <w:p w14:paraId="4CB1BA8A" w14:textId="518B822D" w:rsidR="00EF52FF" w:rsidRPr="004F3623" w:rsidRDefault="00022D45" w:rsidP="002F3C92">
            <w:pPr>
              <w:rPr>
                <w:rFonts w:ascii="Times New Roman" w:hAnsi="Times New Roman" w:cs="Times New Roman"/>
                <w:b/>
                <w:sz w:val="26"/>
                <w:szCs w:val="26"/>
              </w:rPr>
            </w:pPr>
            <w:r w:rsidRPr="004F3623">
              <w:rPr>
                <w:rFonts w:ascii="Times New Roman" w:hAnsi="Times New Roman" w:cs="Times New Roman"/>
              </w:rPr>
              <w:lastRenderedPageBreak/>
              <w:t xml:space="preserve">     </w:t>
            </w:r>
            <w:r w:rsidRPr="004F3623">
              <w:rPr>
                <w:rFonts w:ascii="Times New Roman" w:hAnsi="Times New Roman" w:cs="Times New Roman"/>
                <w:b/>
                <w:sz w:val="26"/>
                <w:szCs w:val="26"/>
              </w:rPr>
              <w:t xml:space="preserve">Section 2. </w:t>
            </w:r>
          </w:p>
          <w:p w14:paraId="700DE43E" w14:textId="5FFA0DF1" w:rsidR="00EF52FF" w:rsidRPr="004F3623" w:rsidRDefault="00EF52FF" w:rsidP="002F3C92">
            <w:pPr>
              <w:rPr>
                <w:rFonts w:ascii="Times New Roman" w:hAnsi="Times New Roman" w:cs="Times New Roman"/>
                <w:sz w:val="26"/>
                <w:szCs w:val="26"/>
              </w:rPr>
            </w:pPr>
          </w:p>
          <w:p w14:paraId="16F5B44A" w14:textId="50DBCC65" w:rsidR="00EF52FF" w:rsidRPr="004F3623" w:rsidRDefault="00EF52FF" w:rsidP="002F3C92">
            <w:pPr>
              <w:jc w:val="right"/>
              <w:rPr>
                <w:rFonts w:ascii="Times New Roman" w:hAnsi="Times New Roman" w:cs="Times New Roman"/>
              </w:rPr>
            </w:pPr>
            <w:r w:rsidRPr="004F3623">
              <w:rPr>
                <w:rFonts w:ascii="Times New Roman" w:hAnsi="Times New Roman" w:cs="Times New Roman"/>
              </w:rPr>
              <w:t>A.</w:t>
            </w:r>
          </w:p>
          <w:p w14:paraId="434F3425" w14:textId="77777777" w:rsidR="00EF52FF" w:rsidRPr="004F3623" w:rsidRDefault="00EF52FF" w:rsidP="002F3C92">
            <w:pPr>
              <w:rPr>
                <w:rFonts w:ascii="Times New Roman" w:hAnsi="Times New Roman" w:cs="Times New Roman"/>
              </w:rPr>
            </w:pPr>
          </w:p>
          <w:p w14:paraId="47BD3ED5" w14:textId="77777777" w:rsidR="00EF52FF" w:rsidRPr="004F3623" w:rsidRDefault="00EF52FF" w:rsidP="002F3C92">
            <w:pPr>
              <w:rPr>
                <w:rFonts w:ascii="Times New Roman" w:hAnsi="Times New Roman" w:cs="Times New Roman"/>
              </w:rPr>
            </w:pPr>
          </w:p>
          <w:p w14:paraId="6B6E3AF6" w14:textId="77777777" w:rsidR="00EF52FF" w:rsidRPr="004F3623" w:rsidRDefault="00EF52FF" w:rsidP="002F3C92">
            <w:pPr>
              <w:rPr>
                <w:rFonts w:ascii="Times New Roman" w:hAnsi="Times New Roman" w:cs="Times New Roman"/>
              </w:rPr>
            </w:pPr>
          </w:p>
          <w:p w14:paraId="63040A71" w14:textId="77777777" w:rsidR="00EF52FF" w:rsidRPr="004F3623" w:rsidRDefault="00EF52FF" w:rsidP="002F3C92">
            <w:pPr>
              <w:rPr>
                <w:rFonts w:ascii="Times New Roman" w:hAnsi="Times New Roman" w:cs="Times New Roman"/>
              </w:rPr>
            </w:pPr>
          </w:p>
          <w:p w14:paraId="1B3D1F0D" w14:textId="209F2238" w:rsidR="00EF52FF" w:rsidRPr="004F3623" w:rsidRDefault="00EF52FF" w:rsidP="002F3C92">
            <w:pPr>
              <w:rPr>
                <w:rFonts w:ascii="Times New Roman" w:hAnsi="Times New Roman" w:cs="Times New Roman"/>
              </w:rPr>
            </w:pPr>
          </w:p>
          <w:p w14:paraId="13F09437" w14:textId="0F72BB9B" w:rsidR="00022D45" w:rsidRPr="004F3623" w:rsidRDefault="00EF52FF" w:rsidP="002F3C92">
            <w:pPr>
              <w:jc w:val="right"/>
              <w:rPr>
                <w:rFonts w:ascii="Times New Roman" w:hAnsi="Times New Roman" w:cs="Times New Roman"/>
                <w:sz w:val="26"/>
                <w:szCs w:val="26"/>
              </w:rPr>
            </w:pPr>
            <w:r w:rsidRPr="004F3623">
              <w:rPr>
                <w:rFonts w:ascii="Times New Roman" w:hAnsi="Times New Roman" w:cs="Times New Roman"/>
              </w:rPr>
              <w:t>B</w:t>
            </w:r>
            <w:r w:rsidRPr="004F3623">
              <w:rPr>
                <w:rFonts w:ascii="Times New Roman" w:hAnsi="Times New Roman" w:cs="Times New Roman"/>
                <w:sz w:val="26"/>
                <w:szCs w:val="26"/>
              </w:rPr>
              <w:t>.</w:t>
            </w:r>
          </w:p>
        </w:tc>
        <w:tc>
          <w:tcPr>
            <w:tcW w:w="8209" w:type="dxa"/>
          </w:tcPr>
          <w:p w14:paraId="08899A4C" w14:textId="77777777" w:rsidR="00022D45" w:rsidRPr="004F3623" w:rsidRDefault="00022D45" w:rsidP="002F3C92">
            <w:pPr>
              <w:rPr>
                <w:rFonts w:ascii="Times New Roman" w:hAnsi="Times New Roman" w:cs="Times New Roman"/>
                <w:b/>
                <w:sz w:val="26"/>
                <w:szCs w:val="26"/>
              </w:rPr>
            </w:pPr>
            <w:r w:rsidRPr="004F3623">
              <w:rPr>
                <w:rFonts w:ascii="Times New Roman" w:hAnsi="Times New Roman" w:cs="Times New Roman"/>
                <w:b/>
                <w:sz w:val="26"/>
                <w:szCs w:val="26"/>
              </w:rPr>
              <w:t>Honorariums</w:t>
            </w:r>
          </w:p>
          <w:p w14:paraId="21F114DA" w14:textId="77777777" w:rsidR="00C66EDB" w:rsidRPr="004F3623" w:rsidRDefault="00C66EDB" w:rsidP="002F3C92">
            <w:pPr>
              <w:rPr>
                <w:rFonts w:ascii="Times New Roman" w:hAnsi="Times New Roman" w:cs="Times New Roman"/>
                <w:b/>
                <w:sz w:val="26"/>
                <w:szCs w:val="26"/>
              </w:rPr>
            </w:pPr>
          </w:p>
          <w:p w14:paraId="67438A40" w14:textId="2A1F67F0" w:rsidR="00EF52FF" w:rsidRPr="004F3623" w:rsidRDefault="00C66EDB" w:rsidP="002F3C92">
            <w:pPr>
              <w:rPr>
                <w:rFonts w:ascii="Times New Roman" w:hAnsi="Times New Roman" w:cs="Times New Roman"/>
              </w:rPr>
            </w:pPr>
            <w:r w:rsidRPr="004F3623">
              <w:rPr>
                <w:rFonts w:ascii="Times New Roman" w:hAnsi="Times New Roman" w:cs="Times New Roman"/>
              </w:rPr>
              <w:t xml:space="preserve">Executive Council Secretary and Vice President shall receive an honorarium of one thousand two hundred and fifty dollars ($1,250) per year; the President and Treasurer shall receive an honorarium of one thousand five hundred dollars ($1,500) per year; and the Parliamentarian shall receive an honorarium of </w:t>
            </w:r>
            <w:r w:rsidR="00C7738A">
              <w:rPr>
                <w:rFonts w:ascii="Times New Roman" w:hAnsi="Times New Roman" w:cs="Times New Roman"/>
              </w:rPr>
              <w:t>one thousand</w:t>
            </w:r>
            <w:r w:rsidR="00EF52FF" w:rsidRPr="004F3623">
              <w:rPr>
                <w:rFonts w:ascii="Times New Roman" w:hAnsi="Times New Roman" w:cs="Times New Roman"/>
              </w:rPr>
              <w:t xml:space="preserve"> dollars ($</w:t>
            </w:r>
            <w:r w:rsidR="00765795">
              <w:rPr>
                <w:rFonts w:ascii="Times New Roman" w:hAnsi="Times New Roman" w:cs="Times New Roman"/>
              </w:rPr>
              <w:t>1,0</w:t>
            </w:r>
            <w:r w:rsidR="00EF52FF" w:rsidRPr="004F3623">
              <w:rPr>
                <w:rFonts w:ascii="Times New Roman" w:hAnsi="Times New Roman" w:cs="Times New Roman"/>
              </w:rPr>
              <w:t xml:space="preserve">00) per year. </w:t>
            </w:r>
          </w:p>
          <w:p w14:paraId="0D7BA40D" w14:textId="77777777" w:rsidR="00EF52FF" w:rsidRPr="004F3623" w:rsidRDefault="00EF52FF" w:rsidP="002F3C92">
            <w:pPr>
              <w:rPr>
                <w:rFonts w:ascii="Times New Roman" w:hAnsi="Times New Roman" w:cs="Times New Roman"/>
              </w:rPr>
            </w:pPr>
          </w:p>
          <w:p w14:paraId="5B51358D" w14:textId="6776BF08" w:rsidR="00EF52FF" w:rsidRPr="004F3623" w:rsidRDefault="00EF52FF" w:rsidP="002F3C92">
            <w:pPr>
              <w:rPr>
                <w:rFonts w:ascii="Times New Roman" w:hAnsi="Times New Roman" w:cs="Times New Roman"/>
                <w:sz w:val="26"/>
                <w:szCs w:val="26"/>
              </w:rPr>
            </w:pPr>
            <w:r w:rsidRPr="004F3623">
              <w:rPr>
                <w:rFonts w:ascii="Times New Roman" w:hAnsi="Times New Roman" w:cs="Times New Roman"/>
              </w:rPr>
              <w:t>No changes in the honorariums shall take effect until the Executive Board serving at the time of the approval of such a change has served the designated term</w:t>
            </w:r>
            <w:r w:rsidRPr="004F3623">
              <w:rPr>
                <w:rFonts w:ascii="Times New Roman" w:hAnsi="Times New Roman" w:cs="Times New Roman"/>
                <w:sz w:val="26"/>
                <w:szCs w:val="26"/>
              </w:rPr>
              <w:t>.</w:t>
            </w:r>
          </w:p>
          <w:p w14:paraId="594E2C1A" w14:textId="1A8F1460" w:rsidR="00EF52FF" w:rsidRPr="00CC58E5" w:rsidRDefault="00EF52FF" w:rsidP="002F3C92">
            <w:pPr>
              <w:rPr>
                <w:rFonts w:ascii="Times New Roman" w:hAnsi="Times New Roman" w:cs="Times New Roman"/>
                <w:sz w:val="26"/>
                <w:szCs w:val="26"/>
              </w:rPr>
            </w:pPr>
            <w:r w:rsidRPr="004F3623">
              <w:rPr>
                <w:rFonts w:ascii="Times New Roman" w:hAnsi="Times New Roman" w:cs="Times New Roman"/>
                <w:sz w:val="26"/>
                <w:szCs w:val="26"/>
              </w:rPr>
              <w:t xml:space="preserve"> </w:t>
            </w:r>
          </w:p>
        </w:tc>
      </w:tr>
      <w:tr w:rsidR="00EF52FF" w:rsidRPr="004F3623" w14:paraId="1D8886F1" w14:textId="77777777" w:rsidTr="0080704A">
        <w:tc>
          <w:tcPr>
            <w:tcW w:w="2483" w:type="dxa"/>
          </w:tcPr>
          <w:p w14:paraId="4D364948" w14:textId="23A99A70" w:rsidR="00EF52FF" w:rsidRPr="004F3623" w:rsidRDefault="00EF52FF" w:rsidP="002F3C92">
            <w:pPr>
              <w:rPr>
                <w:rFonts w:ascii="Times New Roman" w:hAnsi="Times New Roman" w:cs="Times New Roman"/>
              </w:rPr>
            </w:pPr>
            <w:r w:rsidRPr="004F3623">
              <w:rPr>
                <w:rFonts w:ascii="Times New Roman" w:hAnsi="Times New Roman" w:cs="Times New Roman"/>
                <w:b/>
                <w:sz w:val="28"/>
                <w:szCs w:val="28"/>
              </w:rPr>
              <w:t>ARTICLE II.</w:t>
            </w:r>
          </w:p>
        </w:tc>
        <w:tc>
          <w:tcPr>
            <w:tcW w:w="8209" w:type="dxa"/>
          </w:tcPr>
          <w:p w14:paraId="46B1BD39" w14:textId="77777777" w:rsidR="00EF52FF" w:rsidRPr="004F3623" w:rsidRDefault="00EF52FF" w:rsidP="002F3C92">
            <w:pPr>
              <w:rPr>
                <w:rFonts w:ascii="Times New Roman" w:hAnsi="Times New Roman" w:cs="Times New Roman"/>
                <w:b/>
                <w:sz w:val="28"/>
                <w:szCs w:val="28"/>
              </w:rPr>
            </w:pPr>
            <w:r w:rsidRPr="004F3623">
              <w:rPr>
                <w:rFonts w:ascii="Times New Roman" w:hAnsi="Times New Roman" w:cs="Times New Roman"/>
                <w:b/>
                <w:sz w:val="28"/>
                <w:szCs w:val="28"/>
              </w:rPr>
              <w:t>CLASS REPRESENTATIVES</w:t>
            </w:r>
          </w:p>
          <w:p w14:paraId="36A61BE2" w14:textId="203F5928" w:rsidR="00517F92" w:rsidRPr="004F3623" w:rsidRDefault="00517F92" w:rsidP="002F3C92">
            <w:pPr>
              <w:rPr>
                <w:rFonts w:ascii="Times New Roman" w:hAnsi="Times New Roman" w:cs="Times New Roman"/>
              </w:rPr>
            </w:pPr>
          </w:p>
        </w:tc>
      </w:tr>
      <w:tr w:rsidR="00EF52FF" w:rsidRPr="004F3623" w14:paraId="60A7DE1E" w14:textId="77777777" w:rsidTr="0080704A">
        <w:tc>
          <w:tcPr>
            <w:tcW w:w="2483" w:type="dxa"/>
          </w:tcPr>
          <w:p w14:paraId="17E7264F" w14:textId="3C967E33" w:rsidR="00EF52FF" w:rsidRPr="004F3623" w:rsidRDefault="00EF52FF" w:rsidP="002F3C92">
            <w:pPr>
              <w:rPr>
                <w:rFonts w:ascii="Times New Roman" w:hAnsi="Times New Roman" w:cs="Times New Roman"/>
                <w:b/>
              </w:rPr>
            </w:pPr>
            <w:r w:rsidRPr="004F3623">
              <w:rPr>
                <w:rFonts w:ascii="Times New Roman" w:hAnsi="Times New Roman" w:cs="Times New Roman"/>
                <w:b/>
                <w:sz w:val="26"/>
                <w:szCs w:val="26"/>
              </w:rPr>
              <w:t xml:space="preserve">     Section 1.</w:t>
            </w:r>
          </w:p>
        </w:tc>
        <w:tc>
          <w:tcPr>
            <w:tcW w:w="8209" w:type="dxa"/>
          </w:tcPr>
          <w:p w14:paraId="3B0B04CC" w14:textId="77777777" w:rsidR="00EF52FF" w:rsidRPr="004F3623" w:rsidRDefault="00EF52FF" w:rsidP="002F3C92">
            <w:pPr>
              <w:rPr>
                <w:rFonts w:ascii="Times New Roman" w:hAnsi="Times New Roman" w:cs="Times New Roman"/>
                <w:b/>
                <w:sz w:val="26"/>
                <w:szCs w:val="26"/>
              </w:rPr>
            </w:pPr>
            <w:r w:rsidRPr="004F3623">
              <w:rPr>
                <w:rFonts w:ascii="Times New Roman" w:hAnsi="Times New Roman" w:cs="Times New Roman"/>
                <w:b/>
                <w:sz w:val="26"/>
                <w:szCs w:val="26"/>
              </w:rPr>
              <w:t>Powers and Duties of the Class Representatives</w:t>
            </w:r>
          </w:p>
          <w:p w14:paraId="19B57074" w14:textId="394C0536" w:rsidR="00B45C8C" w:rsidRPr="004F3623" w:rsidRDefault="00B45C8C" w:rsidP="002F3C92">
            <w:pPr>
              <w:rPr>
                <w:rFonts w:ascii="Times New Roman" w:hAnsi="Times New Roman" w:cs="Times New Roman"/>
                <w:b/>
              </w:rPr>
            </w:pPr>
          </w:p>
        </w:tc>
      </w:tr>
      <w:tr w:rsidR="00EF52FF" w:rsidRPr="004F3623" w14:paraId="77D4468D" w14:textId="77777777" w:rsidTr="0080704A">
        <w:tc>
          <w:tcPr>
            <w:tcW w:w="2483" w:type="dxa"/>
          </w:tcPr>
          <w:p w14:paraId="4B8BF9FE" w14:textId="7FD07C89" w:rsidR="00B45C8C" w:rsidRPr="004F3623" w:rsidRDefault="00EF52FF" w:rsidP="002F3C92">
            <w:pPr>
              <w:rPr>
                <w:rFonts w:ascii="Times New Roman" w:hAnsi="Times New Roman" w:cs="Times New Roman"/>
                <w:b/>
              </w:rPr>
            </w:pPr>
            <w:r w:rsidRPr="004F3623">
              <w:rPr>
                <w:rFonts w:ascii="Times New Roman" w:hAnsi="Times New Roman" w:cs="Times New Roman"/>
                <w:b/>
              </w:rPr>
              <w:t xml:space="preserve">          Subsection </w:t>
            </w:r>
            <w:proofErr w:type="spellStart"/>
            <w:r w:rsidRPr="004F3623">
              <w:rPr>
                <w:rFonts w:ascii="Times New Roman" w:hAnsi="Times New Roman" w:cs="Times New Roman"/>
                <w:b/>
              </w:rPr>
              <w:t>i</w:t>
            </w:r>
            <w:proofErr w:type="spellEnd"/>
            <w:r w:rsidRPr="004F3623">
              <w:rPr>
                <w:rFonts w:ascii="Times New Roman" w:hAnsi="Times New Roman" w:cs="Times New Roman"/>
                <w:b/>
              </w:rPr>
              <w:t>.</w:t>
            </w:r>
          </w:p>
          <w:p w14:paraId="71E1CA82" w14:textId="7E22C812" w:rsidR="00B45C8C" w:rsidRPr="004F3623" w:rsidRDefault="00B45C8C" w:rsidP="002F3C92">
            <w:pPr>
              <w:rPr>
                <w:rFonts w:ascii="Times New Roman" w:hAnsi="Times New Roman" w:cs="Times New Roman"/>
              </w:rPr>
            </w:pPr>
          </w:p>
          <w:p w14:paraId="33627B38" w14:textId="77777777" w:rsidR="00EF52FF" w:rsidRPr="004F3623" w:rsidRDefault="00B45C8C" w:rsidP="002F3C92">
            <w:pPr>
              <w:jc w:val="right"/>
              <w:rPr>
                <w:rFonts w:ascii="Times New Roman" w:hAnsi="Times New Roman" w:cs="Times New Roman"/>
              </w:rPr>
            </w:pPr>
            <w:r w:rsidRPr="004F3623">
              <w:rPr>
                <w:rFonts w:ascii="Times New Roman" w:hAnsi="Times New Roman" w:cs="Times New Roman"/>
              </w:rPr>
              <w:t>A.</w:t>
            </w:r>
          </w:p>
          <w:p w14:paraId="6A719DA2" w14:textId="77777777" w:rsidR="00B45C8C" w:rsidRPr="004F3623" w:rsidRDefault="00B45C8C" w:rsidP="002F3C92">
            <w:pPr>
              <w:jc w:val="right"/>
              <w:rPr>
                <w:rFonts w:ascii="Times New Roman" w:hAnsi="Times New Roman" w:cs="Times New Roman"/>
              </w:rPr>
            </w:pPr>
          </w:p>
          <w:p w14:paraId="23B93E73" w14:textId="77777777" w:rsidR="00B45C8C" w:rsidRPr="004F3623" w:rsidRDefault="00B45C8C" w:rsidP="002F3C92">
            <w:pPr>
              <w:jc w:val="right"/>
              <w:rPr>
                <w:rFonts w:ascii="Times New Roman" w:hAnsi="Times New Roman" w:cs="Times New Roman"/>
              </w:rPr>
            </w:pPr>
            <w:r w:rsidRPr="004F3623">
              <w:rPr>
                <w:rFonts w:ascii="Times New Roman" w:hAnsi="Times New Roman" w:cs="Times New Roman"/>
              </w:rPr>
              <w:t>B.</w:t>
            </w:r>
          </w:p>
          <w:p w14:paraId="783D898F" w14:textId="77777777" w:rsidR="00B45C8C" w:rsidRPr="004F3623" w:rsidRDefault="00B45C8C" w:rsidP="002F3C92">
            <w:pPr>
              <w:jc w:val="right"/>
              <w:rPr>
                <w:rFonts w:ascii="Times New Roman" w:hAnsi="Times New Roman" w:cs="Times New Roman"/>
              </w:rPr>
            </w:pPr>
          </w:p>
          <w:p w14:paraId="6BD31C39" w14:textId="77777777" w:rsidR="00B45C8C" w:rsidRPr="004F3623" w:rsidRDefault="00B45C8C" w:rsidP="002F3C92">
            <w:pPr>
              <w:jc w:val="right"/>
              <w:rPr>
                <w:rFonts w:ascii="Times New Roman" w:hAnsi="Times New Roman" w:cs="Times New Roman"/>
              </w:rPr>
            </w:pPr>
            <w:r w:rsidRPr="004F3623">
              <w:rPr>
                <w:rFonts w:ascii="Times New Roman" w:hAnsi="Times New Roman" w:cs="Times New Roman"/>
              </w:rPr>
              <w:t>C.</w:t>
            </w:r>
          </w:p>
          <w:p w14:paraId="085CCEE7" w14:textId="77777777" w:rsidR="00B45C8C" w:rsidRPr="004F3623" w:rsidRDefault="00B45C8C" w:rsidP="002F3C92">
            <w:pPr>
              <w:jc w:val="right"/>
              <w:rPr>
                <w:rFonts w:ascii="Times New Roman" w:hAnsi="Times New Roman" w:cs="Times New Roman"/>
              </w:rPr>
            </w:pPr>
          </w:p>
          <w:p w14:paraId="47070DB8" w14:textId="77777777" w:rsidR="00B45C8C" w:rsidRPr="004F3623" w:rsidRDefault="00B45C8C" w:rsidP="002F3C92">
            <w:pPr>
              <w:jc w:val="right"/>
              <w:rPr>
                <w:rFonts w:ascii="Times New Roman" w:hAnsi="Times New Roman" w:cs="Times New Roman"/>
              </w:rPr>
            </w:pPr>
            <w:r w:rsidRPr="004F3623">
              <w:rPr>
                <w:rFonts w:ascii="Times New Roman" w:hAnsi="Times New Roman" w:cs="Times New Roman"/>
              </w:rPr>
              <w:t>D.</w:t>
            </w:r>
          </w:p>
          <w:p w14:paraId="74A62262" w14:textId="77777777" w:rsidR="00B45C8C" w:rsidRPr="004F3623" w:rsidRDefault="00B45C8C" w:rsidP="002F3C92">
            <w:pPr>
              <w:jc w:val="right"/>
              <w:rPr>
                <w:rFonts w:ascii="Times New Roman" w:hAnsi="Times New Roman" w:cs="Times New Roman"/>
              </w:rPr>
            </w:pPr>
          </w:p>
          <w:p w14:paraId="248201F0" w14:textId="77777777" w:rsidR="00B45C8C" w:rsidRPr="004F3623" w:rsidRDefault="00B45C8C" w:rsidP="002F3C92">
            <w:pPr>
              <w:jc w:val="right"/>
              <w:rPr>
                <w:rFonts w:ascii="Times New Roman" w:hAnsi="Times New Roman" w:cs="Times New Roman"/>
              </w:rPr>
            </w:pPr>
            <w:r w:rsidRPr="004F3623">
              <w:rPr>
                <w:rFonts w:ascii="Times New Roman" w:hAnsi="Times New Roman" w:cs="Times New Roman"/>
              </w:rPr>
              <w:t>E.</w:t>
            </w:r>
          </w:p>
          <w:p w14:paraId="17625BA5" w14:textId="6BBC24C5" w:rsidR="00B45C8C" w:rsidRPr="004F3623" w:rsidRDefault="00B45C8C" w:rsidP="002F3C92">
            <w:pPr>
              <w:jc w:val="right"/>
              <w:rPr>
                <w:rFonts w:ascii="Times New Roman" w:hAnsi="Times New Roman" w:cs="Times New Roman"/>
              </w:rPr>
            </w:pPr>
          </w:p>
        </w:tc>
        <w:tc>
          <w:tcPr>
            <w:tcW w:w="8209" w:type="dxa"/>
          </w:tcPr>
          <w:p w14:paraId="30C3EC50" w14:textId="7D493FA0" w:rsidR="00EF52FF" w:rsidRPr="007968E5" w:rsidRDefault="00AB6059" w:rsidP="002F3C92">
            <w:pPr>
              <w:rPr>
                <w:rFonts w:ascii="Times New Roman" w:hAnsi="Times New Roman" w:cs="Times New Roman"/>
                <w:bCs/>
              </w:rPr>
            </w:pPr>
            <w:r>
              <w:rPr>
                <w:rFonts w:ascii="Times New Roman" w:hAnsi="Times New Roman" w:cs="Times New Roman"/>
                <w:bCs/>
              </w:rPr>
              <w:t xml:space="preserve">The four </w:t>
            </w:r>
            <w:r w:rsidR="007968E5" w:rsidRPr="007968E5">
              <w:rPr>
                <w:rFonts w:ascii="Times New Roman" w:hAnsi="Times New Roman" w:cs="Times New Roman"/>
                <w:bCs/>
              </w:rPr>
              <w:t>Class Representatives will</w:t>
            </w:r>
            <w:r w:rsidR="00913FF2">
              <w:rPr>
                <w:rFonts w:ascii="Times New Roman" w:hAnsi="Times New Roman" w:cs="Times New Roman"/>
                <w:bCs/>
              </w:rPr>
              <w:t xml:space="preserve"> collectively:</w:t>
            </w:r>
            <w:r w:rsidR="007968E5" w:rsidRPr="007968E5">
              <w:rPr>
                <w:rFonts w:ascii="Times New Roman" w:hAnsi="Times New Roman" w:cs="Times New Roman"/>
                <w:bCs/>
              </w:rPr>
              <w:t xml:space="preserve"> </w:t>
            </w:r>
          </w:p>
          <w:p w14:paraId="37FDF417" w14:textId="77777777" w:rsidR="0019533B" w:rsidRDefault="0019533B" w:rsidP="0019533B">
            <w:pPr>
              <w:pStyle w:val="NormalWeb"/>
              <w:spacing w:before="0" w:beforeAutospacing="0" w:after="0" w:afterAutospacing="0"/>
              <w:ind w:left="720"/>
              <w:textAlignment w:val="baseline"/>
              <w:rPr>
                <w:rFonts w:ascii="Arial" w:hAnsi="Arial" w:cs="Arial"/>
                <w:color w:val="000000"/>
                <w:sz w:val="22"/>
                <w:szCs w:val="22"/>
              </w:rPr>
            </w:pPr>
          </w:p>
          <w:p w14:paraId="22F5CFB1" w14:textId="5F0B6C54" w:rsidR="0019533B" w:rsidRPr="00BE0AA2" w:rsidRDefault="0019533B" w:rsidP="0019533B">
            <w:pPr>
              <w:pStyle w:val="NormalWeb"/>
              <w:spacing w:before="0" w:beforeAutospacing="0" w:after="0" w:afterAutospacing="0"/>
              <w:ind w:left="720"/>
              <w:textAlignment w:val="baseline"/>
              <w:rPr>
                <w:color w:val="000000"/>
              </w:rPr>
            </w:pPr>
            <w:r w:rsidRPr="00BE0AA2">
              <w:rPr>
                <w:color w:val="000000"/>
              </w:rPr>
              <w:t xml:space="preserve">Represent the interest of </w:t>
            </w:r>
            <w:r w:rsidR="008809E4">
              <w:rPr>
                <w:color w:val="000000"/>
              </w:rPr>
              <w:t>their</w:t>
            </w:r>
            <w:r w:rsidRPr="00BE0AA2">
              <w:rPr>
                <w:color w:val="000000"/>
              </w:rPr>
              <w:t xml:space="preserve"> class at the SGA meetings</w:t>
            </w:r>
            <w:r w:rsidR="008809E4">
              <w:rPr>
                <w:color w:val="000000"/>
              </w:rPr>
              <w:t>.</w:t>
            </w:r>
          </w:p>
          <w:p w14:paraId="5B68D8FB" w14:textId="77777777" w:rsidR="0019533B" w:rsidRPr="00BE0AA2" w:rsidRDefault="0019533B" w:rsidP="0019533B">
            <w:pPr>
              <w:pStyle w:val="NormalWeb"/>
              <w:spacing w:before="0" w:beforeAutospacing="0" w:after="0" w:afterAutospacing="0"/>
              <w:ind w:left="720"/>
              <w:textAlignment w:val="baseline"/>
              <w:rPr>
                <w:color w:val="000000"/>
              </w:rPr>
            </w:pPr>
          </w:p>
          <w:p w14:paraId="4B2D8E0B" w14:textId="5447AA68" w:rsidR="0019533B" w:rsidRPr="00BE0AA2" w:rsidRDefault="0019533B" w:rsidP="0019533B">
            <w:pPr>
              <w:pStyle w:val="NormalWeb"/>
              <w:spacing w:before="0" w:beforeAutospacing="0" w:after="0" w:afterAutospacing="0"/>
              <w:ind w:left="720"/>
              <w:textAlignment w:val="baseline"/>
              <w:rPr>
                <w:color w:val="000000"/>
              </w:rPr>
            </w:pPr>
            <w:r w:rsidRPr="00BE0AA2">
              <w:rPr>
                <w:color w:val="000000"/>
              </w:rPr>
              <w:t>Hold one class forum or event per semester</w:t>
            </w:r>
            <w:r w:rsidR="008809E4">
              <w:rPr>
                <w:color w:val="000000"/>
              </w:rPr>
              <w:t>.</w:t>
            </w:r>
          </w:p>
          <w:p w14:paraId="50889753" w14:textId="77777777" w:rsidR="0019533B" w:rsidRPr="00BE0AA2" w:rsidRDefault="0019533B" w:rsidP="0019533B">
            <w:pPr>
              <w:pStyle w:val="NormalWeb"/>
              <w:spacing w:before="0" w:beforeAutospacing="0" w:after="0" w:afterAutospacing="0"/>
              <w:ind w:left="720"/>
              <w:textAlignment w:val="baseline"/>
              <w:rPr>
                <w:color w:val="000000"/>
              </w:rPr>
            </w:pPr>
          </w:p>
          <w:p w14:paraId="2DAF268C" w14:textId="18184E2B" w:rsidR="0019533B" w:rsidRPr="00BE0AA2" w:rsidRDefault="0019533B" w:rsidP="0019533B">
            <w:pPr>
              <w:pStyle w:val="NormalWeb"/>
              <w:spacing w:before="0" w:beforeAutospacing="0" w:after="0" w:afterAutospacing="0"/>
              <w:ind w:left="720"/>
              <w:textAlignment w:val="baseline"/>
              <w:rPr>
                <w:color w:val="000000"/>
              </w:rPr>
            </w:pPr>
            <w:r w:rsidRPr="00BE0AA2">
              <w:rPr>
                <w:color w:val="000000"/>
              </w:rPr>
              <w:t xml:space="preserve">Each individual must serve on one </w:t>
            </w:r>
            <w:r w:rsidR="00A8560E" w:rsidRPr="00BE0AA2">
              <w:rPr>
                <w:color w:val="000000"/>
              </w:rPr>
              <w:t xml:space="preserve">SGA or University </w:t>
            </w:r>
            <w:r w:rsidRPr="00BE0AA2">
              <w:rPr>
                <w:color w:val="000000"/>
              </w:rPr>
              <w:t>committee</w:t>
            </w:r>
            <w:r w:rsidR="008809E4">
              <w:rPr>
                <w:color w:val="000000"/>
              </w:rPr>
              <w:t>.</w:t>
            </w:r>
          </w:p>
          <w:p w14:paraId="6E9BE555" w14:textId="77777777" w:rsidR="0019533B" w:rsidRPr="00BE0AA2" w:rsidRDefault="0019533B" w:rsidP="0019533B">
            <w:pPr>
              <w:pStyle w:val="NormalWeb"/>
              <w:spacing w:before="0" w:beforeAutospacing="0" w:after="0" w:afterAutospacing="0"/>
              <w:ind w:left="720"/>
              <w:textAlignment w:val="baseline"/>
              <w:rPr>
                <w:color w:val="000000"/>
              </w:rPr>
            </w:pPr>
          </w:p>
          <w:p w14:paraId="33668793" w14:textId="777B8C1A" w:rsidR="0019533B" w:rsidRPr="00BE0AA2" w:rsidRDefault="0019533B" w:rsidP="0019533B">
            <w:pPr>
              <w:pStyle w:val="NormalWeb"/>
              <w:spacing w:before="0" w:beforeAutospacing="0" w:after="0" w:afterAutospacing="0"/>
              <w:ind w:left="720"/>
              <w:textAlignment w:val="baseline"/>
              <w:rPr>
                <w:color w:val="000000"/>
              </w:rPr>
            </w:pPr>
            <w:r w:rsidRPr="00BE0AA2">
              <w:rPr>
                <w:color w:val="000000"/>
              </w:rPr>
              <w:t>Attend Council meetings weekly, present on updates</w:t>
            </w:r>
            <w:r w:rsidR="008809E4">
              <w:rPr>
                <w:color w:val="000000"/>
              </w:rPr>
              <w:t>.</w:t>
            </w:r>
          </w:p>
          <w:p w14:paraId="5402506D" w14:textId="59BAC265" w:rsidR="00CD2A19" w:rsidRPr="00792644" w:rsidRDefault="00A8560E" w:rsidP="00792644">
            <w:pPr>
              <w:spacing w:before="100" w:beforeAutospacing="1" w:after="100" w:afterAutospacing="1"/>
              <w:ind w:left="720"/>
              <w:textAlignment w:val="baseline"/>
              <w:rPr>
                <w:rFonts w:ascii="Times New Roman" w:hAnsi="Times New Roman" w:cs="Times New Roman"/>
                <w:color w:val="000000"/>
              </w:rPr>
            </w:pPr>
            <w:r w:rsidRPr="00BE0AA2">
              <w:rPr>
                <w:rFonts w:ascii="Times New Roman" w:hAnsi="Times New Roman" w:cs="Times New Roman"/>
                <w:color w:val="000000"/>
              </w:rPr>
              <w:t>Communicate weekly to class</w:t>
            </w:r>
            <w:r w:rsidR="008809E4">
              <w:rPr>
                <w:rFonts w:ascii="Times New Roman" w:hAnsi="Times New Roman" w:cs="Times New Roman"/>
                <w:color w:val="000000"/>
              </w:rPr>
              <w:t>.</w:t>
            </w:r>
          </w:p>
        </w:tc>
      </w:tr>
      <w:tr w:rsidR="00710E31" w:rsidRPr="004F3623" w14:paraId="026BEC7E" w14:textId="77777777" w:rsidTr="0080704A">
        <w:tc>
          <w:tcPr>
            <w:tcW w:w="2483" w:type="dxa"/>
          </w:tcPr>
          <w:p w14:paraId="6B062063" w14:textId="38B142AE" w:rsidR="00710E31" w:rsidRPr="004F3623" w:rsidRDefault="00710E31" w:rsidP="002F3C92">
            <w:pPr>
              <w:rPr>
                <w:rFonts w:ascii="Times New Roman" w:hAnsi="Times New Roman" w:cs="Times New Roman"/>
              </w:rPr>
            </w:pPr>
            <w:r w:rsidRPr="004F3623">
              <w:rPr>
                <w:rFonts w:ascii="Times New Roman" w:hAnsi="Times New Roman" w:cs="Times New Roman"/>
                <w:b/>
                <w:sz w:val="28"/>
                <w:szCs w:val="28"/>
              </w:rPr>
              <w:t>ARTICLE III.</w:t>
            </w:r>
          </w:p>
        </w:tc>
        <w:tc>
          <w:tcPr>
            <w:tcW w:w="8209" w:type="dxa"/>
          </w:tcPr>
          <w:p w14:paraId="39565603" w14:textId="77777777" w:rsidR="00710E31" w:rsidRPr="004F3623" w:rsidRDefault="00710E31" w:rsidP="002F3C92">
            <w:pPr>
              <w:rPr>
                <w:rFonts w:ascii="Times New Roman" w:hAnsi="Times New Roman" w:cs="Times New Roman"/>
                <w:b/>
                <w:sz w:val="28"/>
                <w:szCs w:val="28"/>
              </w:rPr>
            </w:pPr>
            <w:r w:rsidRPr="004F3623">
              <w:rPr>
                <w:rFonts w:ascii="Times New Roman" w:hAnsi="Times New Roman" w:cs="Times New Roman"/>
                <w:b/>
                <w:sz w:val="28"/>
                <w:szCs w:val="28"/>
              </w:rPr>
              <w:t>AT-LARGE ORGANIZATION REPRESENTATIVES</w:t>
            </w:r>
          </w:p>
          <w:p w14:paraId="65156FB9" w14:textId="467C9487" w:rsidR="00A265B0" w:rsidRPr="004F3623" w:rsidRDefault="00A265B0" w:rsidP="002F3C92">
            <w:pPr>
              <w:rPr>
                <w:rFonts w:ascii="Times New Roman" w:hAnsi="Times New Roman" w:cs="Times New Roman"/>
              </w:rPr>
            </w:pPr>
          </w:p>
        </w:tc>
      </w:tr>
      <w:tr w:rsidR="00710E31" w:rsidRPr="004F3623" w14:paraId="488777C5" w14:textId="77777777" w:rsidTr="0080704A">
        <w:tc>
          <w:tcPr>
            <w:tcW w:w="2483" w:type="dxa"/>
          </w:tcPr>
          <w:p w14:paraId="75892244" w14:textId="6D8BFE52" w:rsidR="00710E31" w:rsidRPr="004F3623" w:rsidRDefault="00710E31"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1.</w:t>
            </w:r>
          </w:p>
        </w:tc>
        <w:tc>
          <w:tcPr>
            <w:tcW w:w="8209" w:type="dxa"/>
          </w:tcPr>
          <w:p w14:paraId="59FDEAC8" w14:textId="77777777" w:rsidR="00710E31" w:rsidRPr="004F3623" w:rsidRDefault="00710E31" w:rsidP="002F3C92">
            <w:pPr>
              <w:rPr>
                <w:rFonts w:ascii="Times New Roman" w:hAnsi="Times New Roman" w:cs="Times New Roman"/>
                <w:b/>
                <w:sz w:val="26"/>
                <w:szCs w:val="26"/>
              </w:rPr>
            </w:pPr>
            <w:r w:rsidRPr="004F3623">
              <w:rPr>
                <w:rFonts w:ascii="Times New Roman" w:hAnsi="Times New Roman" w:cs="Times New Roman"/>
                <w:b/>
                <w:sz w:val="26"/>
                <w:szCs w:val="26"/>
              </w:rPr>
              <w:t>Selection of At-Large Organization Representatives</w:t>
            </w:r>
          </w:p>
          <w:p w14:paraId="07F90953" w14:textId="77777777" w:rsidR="00387F04" w:rsidRPr="004F3623" w:rsidRDefault="00387F04" w:rsidP="002F3C92">
            <w:pPr>
              <w:rPr>
                <w:rFonts w:ascii="Times New Roman" w:hAnsi="Times New Roman" w:cs="Times New Roman"/>
                <w:sz w:val="26"/>
                <w:szCs w:val="26"/>
              </w:rPr>
            </w:pPr>
          </w:p>
          <w:p w14:paraId="27780DD0" w14:textId="77777777" w:rsidR="00387F04" w:rsidRPr="004F3623" w:rsidRDefault="00387F04" w:rsidP="002F3C92">
            <w:pPr>
              <w:rPr>
                <w:rFonts w:ascii="Times New Roman" w:hAnsi="Times New Roman" w:cs="Times New Roman"/>
                <w:sz w:val="26"/>
                <w:szCs w:val="26"/>
              </w:rPr>
            </w:pPr>
            <w:r w:rsidRPr="004F3623">
              <w:rPr>
                <w:rFonts w:ascii="Times New Roman" w:hAnsi="Times New Roman" w:cs="Times New Roman"/>
                <w:sz w:val="26"/>
                <w:szCs w:val="26"/>
              </w:rPr>
              <w:t>Organizations are appointed voting representatives on the SGA because they have:</w:t>
            </w:r>
          </w:p>
          <w:p w14:paraId="5CD43866" w14:textId="5ED0EEC2" w:rsidR="00387F04" w:rsidRPr="004F3623" w:rsidRDefault="00387F04" w:rsidP="002F3C92">
            <w:pPr>
              <w:pStyle w:val="ListParagraph"/>
              <w:numPr>
                <w:ilvl w:val="0"/>
                <w:numId w:val="4"/>
              </w:numPr>
              <w:rPr>
                <w:rFonts w:ascii="Times New Roman" w:hAnsi="Times New Roman" w:cs="Times New Roman"/>
                <w:sz w:val="26"/>
                <w:szCs w:val="26"/>
              </w:rPr>
            </w:pPr>
            <w:r w:rsidRPr="004F3623">
              <w:rPr>
                <w:rFonts w:ascii="Times New Roman" w:hAnsi="Times New Roman" w:cs="Times New Roman"/>
                <w:sz w:val="26"/>
                <w:szCs w:val="26"/>
              </w:rPr>
              <w:t xml:space="preserve">Broad application to student </w:t>
            </w:r>
            <w:proofErr w:type="gramStart"/>
            <w:r w:rsidRPr="004F3623">
              <w:rPr>
                <w:rFonts w:ascii="Times New Roman" w:hAnsi="Times New Roman" w:cs="Times New Roman"/>
                <w:sz w:val="26"/>
                <w:szCs w:val="26"/>
              </w:rPr>
              <w:t>life;</w:t>
            </w:r>
            <w:proofErr w:type="gramEnd"/>
          </w:p>
          <w:p w14:paraId="79D2F034" w14:textId="77777777" w:rsidR="00387F04" w:rsidRPr="004F3623" w:rsidRDefault="00387F04" w:rsidP="002F3C92">
            <w:pPr>
              <w:pStyle w:val="ListParagraph"/>
              <w:numPr>
                <w:ilvl w:val="0"/>
                <w:numId w:val="4"/>
              </w:numPr>
              <w:rPr>
                <w:rFonts w:ascii="Times New Roman" w:hAnsi="Times New Roman" w:cs="Times New Roman"/>
                <w:sz w:val="26"/>
                <w:szCs w:val="26"/>
              </w:rPr>
            </w:pPr>
            <w:r w:rsidRPr="004F3623">
              <w:rPr>
                <w:rFonts w:ascii="Times New Roman" w:hAnsi="Times New Roman" w:cs="Times New Roman"/>
                <w:sz w:val="26"/>
                <w:szCs w:val="26"/>
              </w:rPr>
              <w:t xml:space="preserve">Diverse </w:t>
            </w:r>
            <w:proofErr w:type="gramStart"/>
            <w:r w:rsidRPr="004F3623">
              <w:rPr>
                <w:rFonts w:ascii="Times New Roman" w:hAnsi="Times New Roman" w:cs="Times New Roman"/>
                <w:sz w:val="26"/>
                <w:szCs w:val="26"/>
              </w:rPr>
              <w:t>significance;</w:t>
            </w:r>
            <w:proofErr w:type="gramEnd"/>
          </w:p>
          <w:p w14:paraId="7A40D172" w14:textId="77777777" w:rsidR="00387F04" w:rsidRPr="004F3623" w:rsidRDefault="00387F04" w:rsidP="002F3C92">
            <w:pPr>
              <w:pStyle w:val="ListParagraph"/>
              <w:numPr>
                <w:ilvl w:val="0"/>
                <w:numId w:val="4"/>
              </w:numPr>
              <w:rPr>
                <w:rFonts w:ascii="Times New Roman" w:hAnsi="Times New Roman" w:cs="Times New Roman"/>
                <w:sz w:val="26"/>
                <w:szCs w:val="26"/>
              </w:rPr>
            </w:pPr>
            <w:r w:rsidRPr="004F3623">
              <w:rPr>
                <w:rFonts w:ascii="Times New Roman" w:hAnsi="Times New Roman" w:cs="Times New Roman"/>
                <w:sz w:val="26"/>
                <w:szCs w:val="26"/>
              </w:rPr>
              <w:t xml:space="preserve">Application to current student </w:t>
            </w:r>
            <w:proofErr w:type="gramStart"/>
            <w:r w:rsidRPr="004F3623">
              <w:rPr>
                <w:rFonts w:ascii="Times New Roman" w:hAnsi="Times New Roman" w:cs="Times New Roman"/>
                <w:sz w:val="26"/>
                <w:szCs w:val="26"/>
              </w:rPr>
              <w:t>interest;</w:t>
            </w:r>
            <w:proofErr w:type="gramEnd"/>
          </w:p>
          <w:p w14:paraId="40E142E8" w14:textId="77777777" w:rsidR="00387F04" w:rsidRPr="004F3623" w:rsidRDefault="00387F04" w:rsidP="002F3C92">
            <w:pPr>
              <w:pStyle w:val="ListParagraph"/>
              <w:numPr>
                <w:ilvl w:val="0"/>
                <w:numId w:val="4"/>
              </w:numPr>
              <w:rPr>
                <w:rFonts w:ascii="Times New Roman" w:hAnsi="Times New Roman" w:cs="Times New Roman"/>
                <w:sz w:val="26"/>
                <w:szCs w:val="26"/>
              </w:rPr>
            </w:pPr>
            <w:r w:rsidRPr="004F3623">
              <w:rPr>
                <w:rFonts w:ascii="Times New Roman" w:hAnsi="Times New Roman" w:cs="Times New Roman"/>
                <w:sz w:val="26"/>
                <w:szCs w:val="26"/>
              </w:rPr>
              <w:t xml:space="preserve">Common interest with the SGA’s Mission, Values and Vision </w:t>
            </w:r>
            <w:proofErr w:type="gramStart"/>
            <w:r w:rsidRPr="004F3623">
              <w:rPr>
                <w:rFonts w:ascii="Times New Roman" w:hAnsi="Times New Roman" w:cs="Times New Roman"/>
                <w:sz w:val="26"/>
                <w:szCs w:val="26"/>
              </w:rPr>
              <w:t>Statement;</w:t>
            </w:r>
            <w:proofErr w:type="gramEnd"/>
          </w:p>
          <w:p w14:paraId="09CA6A8A" w14:textId="77777777" w:rsidR="00387F04" w:rsidRPr="004F3623" w:rsidRDefault="00387F04" w:rsidP="002F3C92">
            <w:pPr>
              <w:pStyle w:val="ListParagraph"/>
              <w:numPr>
                <w:ilvl w:val="0"/>
                <w:numId w:val="4"/>
              </w:numPr>
              <w:rPr>
                <w:rFonts w:ascii="Times New Roman" w:hAnsi="Times New Roman" w:cs="Times New Roman"/>
                <w:sz w:val="26"/>
                <w:szCs w:val="26"/>
              </w:rPr>
            </w:pPr>
            <w:r w:rsidRPr="004F3623">
              <w:rPr>
                <w:rFonts w:ascii="Times New Roman" w:hAnsi="Times New Roman" w:cs="Times New Roman"/>
                <w:sz w:val="26"/>
                <w:szCs w:val="26"/>
              </w:rPr>
              <w:t>The ability to facilitate students serving students.</w:t>
            </w:r>
          </w:p>
          <w:p w14:paraId="28F48B0F" w14:textId="125ACFC4" w:rsidR="00590E1D" w:rsidRPr="004F3623" w:rsidRDefault="00590E1D" w:rsidP="002F3C92">
            <w:pPr>
              <w:rPr>
                <w:rFonts w:ascii="Times New Roman" w:hAnsi="Times New Roman" w:cs="Times New Roman"/>
                <w:sz w:val="26"/>
                <w:szCs w:val="26"/>
              </w:rPr>
            </w:pPr>
          </w:p>
        </w:tc>
      </w:tr>
      <w:tr w:rsidR="00710E31" w:rsidRPr="004F3623" w14:paraId="25A8E79F" w14:textId="77777777" w:rsidTr="0080704A">
        <w:tc>
          <w:tcPr>
            <w:tcW w:w="2483" w:type="dxa"/>
          </w:tcPr>
          <w:p w14:paraId="156B0D0C" w14:textId="3565F07F" w:rsidR="00710E31" w:rsidRPr="004F3623" w:rsidRDefault="00710E31" w:rsidP="002F3C92">
            <w:pPr>
              <w:rPr>
                <w:rFonts w:ascii="Times New Roman" w:hAnsi="Times New Roman" w:cs="Times New Roman"/>
                <w:b/>
                <w:sz w:val="26"/>
                <w:szCs w:val="26"/>
              </w:rPr>
            </w:pPr>
            <w:r w:rsidRPr="004F3623">
              <w:rPr>
                <w:rFonts w:ascii="Times New Roman" w:hAnsi="Times New Roman" w:cs="Times New Roman"/>
                <w:b/>
                <w:sz w:val="26"/>
                <w:szCs w:val="26"/>
              </w:rPr>
              <w:lastRenderedPageBreak/>
              <w:t xml:space="preserve">     Section 2.</w:t>
            </w:r>
          </w:p>
        </w:tc>
        <w:tc>
          <w:tcPr>
            <w:tcW w:w="8209" w:type="dxa"/>
          </w:tcPr>
          <w:p w14:paraId="1064799F" w14:textId="77777777" w:rsidR="00710E31" w:rsidRPr="004F3623" w:rsidRDefault="00710E31" w:rsidP="002F3C92">
            <w:pPr>
              <w:rPr>
                <w:rFonts w:ascii="Times New Roman" w:hAnsi="Times New Roman" w:cs="Times New Roman"/>
                <w:b/>
                <w:sz w:val="26"/>
                <w:szCs w:val="26"/>
              </w:rPr>
            </w:pPr>
            <w:r w:rsidRPr="004F3623">
              <w:rPr>
                <w:rFonts w:ascii="Times New Roman" w:hAnsi="Times New Roman" w:cs="Times New Roman"/>
                <w:b/>
                <w:sz w:val="26"/>
                <w:szCs w:val="26"/>
              </w:rPr>
              <w:t>The Powers and Duties of At-Large Organizations Representatives</w:t>
            </w:r>
          </w:p>
          <w:p w14:paraId="46E04AF8" w14:textId="1BC96415" w:rsidR="00387F04" w:rsidRPr="004F3623" w:rsidRDefault="00387F04" w:rsidP="002F3C92">
            <w:pPr>
              <w:rPr>
                <w:rFonts w:ascii="Times New Roman" w:hAnsi="Times New Roman" w:cs="Times New Roman"/>
                <w:sz w:val="26"/>
                <w:szCs w:val="26"/>
              </w:rPr>
            </w:pPr>
          </w:p>
        </w:tc>
      </w:tr>
      <w:tr w:rsidR="00710E31" w:rsidRPr="004F3623" w14:paraId="14B2E3FC" w14:textId="77777777" w:rsidTr="0080704A">
        <w:tc>
          <w:tcPr>
            <w:tcW w:w="2483" w:type="dxa"/>
          </w:tcPr>
          <w:p w14:paraId="112B48E3" w14:textId="74434B8E" w:rsidR="00387F04" w:rsidRPr="004F3623" w:rsidRDefault="00710E31" w:rsidP="002F3C92">
            <w:pPr>
              <w:rPr>
                <w:rFonts w:ascii="Times New Roman" w:hAnsi="Times New Roman" w:cs="Times New Roman"/>
                <w:b/>
              </w:rPr>
            </w:pPr>
            <w:r w:rsidRPr="004F3623">
              <w:rPr>
                <w:rFonts w:ascii="Times New Roman" w:hAnsi="Times New Roman" w:cs="Times New Roman"/>
                <w:b/>
              </w:rPr>
              <w:t xml:space="preserve">          Subsection </w:t>
            </w:r>
            <w:proofErr w:type="spellStart"/>
            <w:r w:rsidRPr="004F3623">
              <w:rPr>
                <w:rFonts w:ascii="Times New Roman" w:hAnsi="Times New Roman" w:cs="Times New Roman"/>
                <w:b/>
              </w:rPr>
              <w:t>i</w:t>
            </w:r>
            <w:proofErr w:type="spellEnd"/>
            <w:r w:rsidRPr="004F3623">
              <w:rPr>
                <w:rFonts w:ascii="Times New Roman" w:hAnsi="Times New Roman" w:cs="Times New Roman"/>
                <w:b/>
              </w:rPr>
              <w:t>.</w:t>
            </w:r>
          </w:p>
          <w:p w14:paraId="70A8FD05" w14:textId="77777777" w:rsidR="00387F04" w:rsidRPr="004F3623" w:rsidRDefault="00387F04" w:rsidP="002F3C92">
            <w:pPr>
              <w:rPr>
                <w:rFonts w:ascii="Times New Roman" w:hAnsi="Times New Roman" w:cs="Times New Roman"/>
              </w:rPr>
            </w:pPr>
          </w:p>
          <w:p w14:paraId="71A291FA" w14:textId="77777777" w:rsidR="00387F04" w:rsidRPr="004F3623" w:rsidRDefault="00387F04" w:rsidP="002F3C92">
            <w:pPr>
              <w:rPr>
                <w:rFonts w:ascii="Times New Roman" w:hAnsi="Times New Roman" w:cs="Times New Roman"/>
              </w:rPr>
            </w:pPr>
          </w:p>
          <w:p w14:paraId="54B66FB6" w14:textId="04C721DB" w:rsidR="00387F04" w:rsidRPr="004F3623" w:rsidRDefault="00387F04" w:rsidP="002F3C92">
            <w:pPr>
              <w:rPr>
                <w:rFonts w:ascii="Times New Roman" w:hAnsi="Times New Roman" w:cs="Times New Roman"/>
              </w:rPr>
            </w:pPr>
          </w:p>
          <w:p w14:paraId="666A6FC0" w14:textId="780F5D9E" w:rsidR="00387F04" w:rsidRPr="004F3623" w:rsidRDefault="00387F04" w:rsidP="002F3C92">
            <w:pPr>
              <w:jc w:val="right"/>
              <w:rPr>
                <w:rFonts w:ascii="Times New Roman" w:hAnsi="Times New Roman" w:cs="Times New Roman"/>
              </w:rPr>
            </w:pPr>
            <w:r w:rsidRPr="004F3623">
              <w:rPr>
                <w:rFonts w:ascii="Times New Roman" w:hAnsi="Times New Roman" w:cs="Times New Roman"/>
              </w:rPr>
              <w:t>A.</w:t>
            </w:r>
          </w:p>
          <w:p w14:paraId="00875C4E" w14:textId="63ECD102" w:rsidR="00387F04" w:rsidRPr="004F3623" w:rsidRDefault="00387F04" w:rsidP="002F3C92">
            <w:pPr>
              <w:rPr>
                <w:rFonts w:ascii="Times New Roman" w:hAnsi="Times New Roman" w:cs="Times New Roman"/>
              </w:rPr>
            </w:pPr>
          </w:p>
          <w:p w14:paraId="0F1B2E2B" w14:textId="20C6F0E7" w:rsidR="00710E31" w:rsidRPr="004F3623" w:rsidRDefault="00387F04" w:rsidP="002F3C92">
            <w:pPr>
              <w:jc w:val="right"/>
              <w:rPr>
                <w:rFonts w:ascii="Times New Roman" w:hAnsi="Times New Roman" w:cs="Times New Roman"/>
              </w:rPr>
            </w:pPr>
            <w:r w:rsidRPr="004F3623">
              <w:rPr>
                <w:rFonts w:ascii="Times New Roman" w:hAnsi="Times New Roman" w:cs="Times New Roman"/>
              </w:rPr>
              <w:t>B.</w:t>
            </w:r>
          </w:p>
        </w:tc>
        <w:tc>
          <w:tcPr>
            <w:tcW w:w="8209" w:type="dxa"/>
          </w:tcPr>
          <w:p w14:paraId="799A86E0" w14:textId="4BE11817" w:rsidR="00710E31" w:rsidRPr="004F3623" w:rsidRDefault="00710E31" w:rsidP="002F3C92">
            <w:pPr>
              <w:rPr>
                <w:rFonts w:ascii="Times New Roman" w:hAnsi="Times New Roman" w:cs="Times New Roman"/>
                <w:b/>
              </w:rPr>
            </w:pPr>
            <w:r w:rsidRPr="004F3623">
              <w:rPr>
                <w:rFonts w:ascii="Times New Roman" w:hAnsi="Times New Roman" w:cs="Times New Roman"/>
                <w:b/>
              </w:rPr>
              <w:t>The Residential Life Council</w:t>
            </w:r>
            <w:r w:rsidR="00667505">
              <w:rPr>
                <w:rFonts w:ascii="Times New Roman" w:hAnsi="Times New Roman" w:cs="Times New Roman"/>
                <w:b/>
              </w:rPr>
              <w:t xml:space="preserve">, Religious Council, Campus Recreation, Student Diversity Council, and Furman </w:t>
            </w:r>
            <w:proofErr w:type="spellStart"/>
            <w:r w:rsidR="00667505">
              <w:rPr>
                <w:rFonts w:ascii="Times New Roman" w:hAnsi="Times New Roman" w:cs="Times New Roman"/>
                <w:b/>
              </w:rPr>
              <w:t>Univeristy</w:t>
            </w:r>
            <w:proofErr w:type="spellEnd"/>
            <w:r w:rsidR="00667505">
              <w:rPr>
                <w:rFonts w:ascii="Times New Roman" w:hAnsi="Times New Roman" w:cs="Times New Roman"/>
                <w:b/>
              </w:rPr>
              <w:t xml:space="preserve"> Student Activity Board </w:t>
            </w:r>
            <w:r w:rsidRPr="004F3623">
              <w:rPr>
                <w:rFonts w:ascii="Times New Roman" w:hAnsi="Times New Roman" w:cs="Times New Roman"/>
                <w:b/>
              </w:rPr>
              <w:t>Representative</w:t>
            </w:r>
            <w:r w:rsidR="00667505">
              <w:rPr>
                <w:rFonts w:ascii="Times New Roman" w:hAnsi="Times New Roman" w:cs="Times New Roman"/>
                <w:b/>
              </w:rPr>
              <w:t>s</w:t>
            </w:r>
            <w:r w:rsidR="00D4236B">
              <w:rPr>
                <w:rFonts w:ascii="Times New Roman" w:hAnsi="Times New Roman" w:cs="Times New Roman"/>
                <w:b/>
              </w:rPr>
              <w:t xml:space="preserve"> will: </w:t>
            </w:r>
          </w:p>
          <w:p w14:paraId="7BD2A201" w14:textId="77777777" w:rsidR="00387F04" w:rsidRPr="004F3623" w:rsidRDefault="00387F04" w:rsidP="002F3C92">
            <w:pPr>
              <w:rPr>
                <w:rFonts w:ascii="Times New Roman" w:hAnsi="Times New Roman" w:cs="Times New Roman"/>
              </w:rPr>
            </w:pPr>
          </w:p>
          <w:p w14:paraId="5A9E03C9" w14:textId="1620CA37" w:rsidR="00387F04" w:rsidRPr="004F3623" w:rsidRDefault="00387F04" w:rsidP="002F3C92">
            <w:pPr>
              <w:rPr>
                <w:rFonts w:ascii="Times New Roman" w:hAnsi="Times New Roman" w:cs="Times New Roman"/>
              </w:rPr>
            </w:pPr>
            <w:r w:rsidRPr="004F3623">
              <w:rPr>
                <w:rFonts w:ascii="Times New Roman" w:hAnsi="Times New Roman" w:cs="Times New Roman"/>
              </w:rPr>
              <w:t xml:space="preserve">Report to the SGA significant actions of </w:t>
            </w:r>
            <w:proofErr w:type="gramStart"/>
            <w:r w:rsidRPr="004F3623">
              <w:rPr>
                <w:rFonts w:ascii="Times New Roman" w:hAnsi="Times New Roman" w:cs="Times New Roman"/>
              </w:rPr>
              <w:t xml:space="preserve">the </w:t>
            </w:r>
            <w:r w:rsidR="00667505">
              <w:rPr>
                <w:rFonts w:ascii="Times New Roman" w:hAnsi="Times New Roman" w:cs="Times New Roman"/>
              </w:rPr>
              <w:t>their</w:t>
            </w:r>
            <w:proofErr w:type="gramEnd"/>
            <w:r w:rsidR="00667505">
              <w:rPr>
                <w:rFonts w:ascii="Times New Roman" w:hAnsi="Times New Roman" w:cs="Times New Roman"/>
              </w:rPr>
              <w:t xml:space="preserve"> </w:t>
            </w:r>
            <w:r w:rsidR="00D4236B">
              <w:rPr>
                <w:rFonts w:ascii="Times New Roman" w:hAnsi="Times New Roman" w:cs="Times New Roman"/>
              </w:rPr>
              <w:t xml:space="preserve">respective organization. </w:t>
            </w:r>
          </w:p>
          <w:p w14:paraId="695694C2" w14:textId="77777777" w:rsidR="00387F04" w:rsidRPr="004F3623" w:rsidRDefault="00387F04" w:rsidP="002F3C92">
            <w:pPr>
              <w:rPr>
                <w:rFonts w:ascii="Times New Roman" w:hAnsi="Times New Roman" w:cs="Times New Roman"/>
              </w:rPr>
            </w:pPr>
          </w:p>
          <w:p w14:paraId="2BA0330B" w14:textId="327037FE" w:rsidR="00387F04" w:rsidRPr="004F3623" w:rsidRDefault="00387F04" w:rsidP="002F3C92">
            <w:pPr>
              <w:rPr>
                <w:rFonts w:ascii="Times New Roman" w:hAnsi="Times New Roman" w:cs="Times New Roman"/>
              </w:rPr>
            </w:pPr>
            <w:r w:rsidRPr="004F3623">
              <w:rPr>
                <w:rFonts w:ascii="Times New Roman" w:hAnsi="Times New Roman" w:cs="Times New Roman"/>
              </w:rPr>
              <w:t>Act as a liaison between the</w:t>
            </w:r>
            <w:r w:rsidR="00792644">
              <w:rPr>
                <w:rFonts w:ascii="Times New Roman" w:hAnsi="Times New Roman" w:cs="Times New Roman"/>
              </w:rPr>
              <w:t xml:space="preserve">ir organization </w:t>
            </w:r>
            <w:r w:rsidRPr="004F3623">
              <w:rPr>
                <w:rFonts w:ascii="Times New Roman" w:hAnsi="Times New Roman" w:cs="Times New Roman"/>
              </w:rPr>
              <w:t>and the SGA.</w:t>
            </w:r>
          </w:p>
          <w:p w14:paraId="4497F586" w14:textId="00ED5345" w:rsidR="00387F04" w:rsidRPr="004F3623" w:rsidRDefault="00387F04" w:rsidP="002F3C92">
            <w:pPr>
              <w:rPr>
                <w:rFonts w:ascii="Times New Roman" w:hAnsi="Times New Roman" w:cs="Times New Roman"/>
              </w:rPr>
            </w:pPr>
          </w:p>
        </w:tc>
      </w:tr>
      <w:tr w:rsidR="00A265B0" w:rsidRPr="004F3623" w14:paraId="56028669" w14:textId="77777777" w:rsidTr="0080704A">
        <w:tc>
          <w:tcPr>
            <w:tcW w:w="2483" w:type="dxa"/>
          </w:tcPr>
          <w:p w14:paraId="279FAAE7" w14:textId="5BB35AE5" w:rsidR="00A265B0" w:rsidRPr="004F3623" w:rsidRDefault="00A265B0" w:rsidP="002F3C92">
            <w:pPr>
              <w:rPr>
                <w:rFonts w:ascii="Times New Roman" w:hAnsi="Times New Roman" w:cs="Times New Roman"/>
              </w:rPr>
            </w:pPr>
            <w:r w:rsidRPr="004F3623">
              <w:rPr>
                <w:rFonts w:ascii="Times New Roman" w:hAnsi="Times New Roman" w:cs="Times New Roman"/>
                <w:b/>
                <w:sz w:val="28"/>
                <w:szCs w:val="28"/>
              </w:rPr>
              <w:t xml:space="preserve">ARTICLE </w:t>
            </w:r>
            <w:r w:rsidR="00792644">
              <w:rPr>
                <w:rFonts w:ascii="Times New Roman" w:hAnsi="Times New Roman" w:cs="Times New Roman"/>
                <w:b/>
                <w:sz w:val="28"/>
                <w:szCs w:val="28"/>
              </w:rPr>
              <w:t>I</w:t>
            </w:r>
            <w:r w:rsidRPr="004F3623">
              <w:rPr>
                <w:rFonts w:ascii="Times New Roman" w:hAnsi="Times New Roman" w:cs="Times New Roman"/>
                <w:b/>
                <w:sz w:val="28"/>
                <w:szCs w:val="28"/>
              </w:rPr>
              <w:t>V.</w:t>
            </w:r>
          </w:p>
        </w:tc>
        <w:tc>
          <w:tcPr>
            <w:tcW w:w="8209" w:type="dxa"/>
          </w:tcPr>
          <w:p w14:paraId="336C1F88" w14:textId="2A42B53B" w:rsidR="004C0035" w:rsidRPr="00AD4D8C" w:rsidRDefault="00A265B0" w:rsidP="002F3C92">
            <w:pPr>
              <w:rPr>
                <w:rFonts w:ascii="Times New Roman" w:hAnsi="Times New Roman" w:cs="Times New Roman"/>
                <w:b/>
                <w:sz w:val="28"/>
                <w:szCs w:val="28"/>
              </w:rPr>
            </w:pPr>
            <w:r w:rsidRPr="004F3623">
              <w:rPr>
                <w:rFonts w:ascii="Times New Roman" w:hAnsi="Times New Roman" w:cs="Times New Roman"/>
                <w:b/>
                <w:sz w:val="28"/>
                <w:szCs w:val="28"/>
              </w:rPr>
              <w:t>COMMITTEES</w:t>
            </w:r>
          </w:p>
        </w:tc>
      </w:tr>
      <w:tr w:rsidR="00A265B0" w:rsidRPr="004F3623" w14:paraId="73BD9621" w14:textId="77777777" w:rsidTr="0080704A">
        <w:tc>
          <w:tcPr>
            <w:tcW w:w="2483" w:type="dxa"/>
          </w:tcPr>
          <w:p w14:paraId="604610EE" w14:textId="6ED9222F" w:rsidR="002F3C92"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1.</w:t>
            </w:r>
          </w:p>
          <w:p w14:paraId="620ACEF4" w14:textId="53B24AE5" w:rsidR="002F3C92" w:rsidRPr="004F3623" w:rsidRDefault="002F3C92" w:rsidP="002F3C92">
            <w:pPr>
              <w:rPr>
                <w:rFonts w:ascii="Times New Roman" w:hAnsi="Times New Roman" w:cs="Times New Roman"/>
                <w:sz w:val="26"/>
                <w:szCs w:val="26"/>
              </w:rPr>
            </w:pPr>
          </w:p>
          <w:p w14:paraId="09647B41" w14:textId="77777777" w:rsidR="00A265B0"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A.</w:t>
            </w:r>
          </w:p>
          <w:p w14:paraId="1B016069" w14:textId="77777777" w:rsidR="002F3C92" w:rsidRPr="004F3623" w:rsidRDefault="002F3C92" w:rsidP="002F3C92">
            <w:pPr>
              <w:jc w:val="right"/>
              <w:rPr>
                <w:rFonts w:ascii="Times New Roman" w:hAnsi="Times New Roman" w:cs="Times New Roman"/>
                <w:sz w:val="26"/>
                <w:szCs w:val="26"/>
              </w:rPr>
            </w:pPr>
          </w:p>
          <w:p w14:paraId="1EDC4F06" w14:textId="77777777" w:rsidR="002F3C92" w:rsidRPr="004F3623" w:rsidRDefault="002F3C92" w:rsidP="002F3C92">
            <w:pPr>
              <w:jc w:val="right"/>
              <w:rPr>
                <w:rFonts w:ascii="Times New Roman" w:hAnsi="Times New Roman" w:cs="Times New Roman"/>
                <w:sz w:val="26"/>
                <w:szCs w:val="26"/>
              </w:rPr>
            </w:pPr>
          </w:p>
          <w:p w14:paraId="79F00E60" w14:textId="04D05979"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B.</w:t>
            </w:r>
          </w:p>
        </w:tc>
        <w:tc>
          <w:tcPr>
            <w:tcW w:w="8209" w:type="dxa"/>
          </w:tcPr>
          <w:p w14:paraId="25FED050"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Committee Members</w:t>
            </w:r>
          </w:p>
          <w:p w14:paraId="3B8A64A7" w14:textId="77777777" w:rsidR="00DD2C20" w:rsidRPr="004F3623" w:rsidRDefault="00DD2C20" w:rsidP="002F3C92">
            <w:pPr>
              <w:rPr>
                <w:rFonts w:ascii="Times New Roman" w:hAnsi="Times New Roman" w:cs="Times New Roman"/>
                <w:b/>
                <w:sz w:val="26"/>
                <w:szCs w:val="26"/>
              </w:rPr>
            </w:pPr>
          </w:p>
          <w:p w14:paraId="3C1505AB" w14:textId="77777777" w:rsidR="00DD2C20" w:rsidRPr="004F3623" w:rsidRDefault="00DD2C20" w:rsidP="002F3C92">
            <w:pPr>
              <w:rPr>
                <w:rFonts w:ascii="Times New Roman" w:hAnsi="Times New Roman" w:cs="Times New Roman"/>
                <w:sz w:val="26"/>
                <w:szCs w:val="26"/>
              </w:rPr>
            </w:pPr>
            <w:r w:rsidRPr="004F3623">
              <w:rPr>
                <w:rFonts w:ascii="Times New Roman" w:hAnsi="Times New Roman" w:cs="Times New Roman"/>
                <w:sz w:val="26"/>
                <w:szCs w:val="26"/>
              </w:rPr>
              <w:t>All SGA Council committees and committee meetings shall be open and observable to members of the student body.</w:t>
            </w:r>
          </w:p>
          <w:p w14:paraId="18B5A3AA" w14:textId="77777777" w:rsidR="00DD2C20" w:rsidRPr="004F3623" w:rsidRDefault="00DD2C20" w:rsidP="002F3C92">
            <w:pPr>
              <w:rPr>
                <w:rFonts w:ascii="Times New Roman" w:hAnsi="Times New Roman" w:cs="Times New Roman"/>
                <w:sz w:val="26"/>
                <w:szCs w:val="26"/>
              </w:rPr>
            </w:pPr>
          </w:p>
          <w:p w14:paraId="4236C535" w14:textId="77777777" w:rsidR="00DD2C20" w:rsidRPr="004F3623" w:rsidRDefault="00DD2C20" w:rsidP="002F3C92">
            <w:pPr>
              <w:rPr>
                <w:rFonts w:ascii="Times New Roman" w:hAnsi="Times New Roman" w:cs="Times New Roman"/>
                <w:sz w:val="26"/>
                <w:szCs w:val="26"/>
              </w:rPr>
            </w:pPr>
            <w:r w:rsidRPr="004F3623">
              <w:rPr>
                <w:rFonts w:ascii="Times New Roman" w:hAnsi="Times New Roman" w:cs="Times New Roman"/>
                <w:sz w:val="26"/>
                <w:szCs w:val="26"/>
              </w:rPr>
              <w:t>Committees consist of appointed members of the SGA Council as well as appointed members of the student body. All official members of the committee may vote, except the presiding officer serving as the chair, who may only vote in the cast of a tie. The SGA President and Vice President shall have the right to vote on actions of any committee on which they serve, unless they themselves are the chair of the committee.</w:t>
            </w:r>
          </w:p>
          <w:p w14:paraId="7B046C59" w14:textId="0B5475C5" w:rsidR="00DD2C20" w:rsidRPr="004F3623" w:rsidRDefault="00DD2C20" w:rsidP="002F3C92">
            <w:pPr>
              <w:rPr>
                <w:rFonts w:ascii="Times New Roman" w:hAnsi="Times New Roman" w:cs="Times New Roman"/>
                <w:sz w:val="26"/>
                <w:szCs w:val="26"/>
              </w:rPr>
            </w:pPr>
          </w:p>
        </w:tc>
      </w:tr>
      <w:tr w:rsidR="00A265B0" w:rsidRPr="004F3623" w14:paraId="3AB0ECFE" w14:textId="77777777" w:rsidTr="0080704A">
        <w:tc>
          <w:tcPr>
            <w:tcW w:w="2483" w:type="dxa"/>
          </w:tcPr>
          <w:p w14:paraId="72DF73C4" w14:textId="52A5EB34" w:rsidR="002F3C92"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2.</w:t>
            </w:r>
          </w:p>
          <w:p w14:paraId="5182B1F7" w14:textId="1DF23FED" w:rsidR="002F3C92" w:rsidRPr="004F3623" w:rsidRDefault="002F3C92" w:rsidP="002F3C92">
            <w:pPr>
              <w:rPr>
                <w:rFonts w:ascii="Times New Roman" w:hAnsi="Times New Roman" w:cs="Times New Roman"/>
                <w:sz w:val="26"/>
                <w:szCs w:val="26"/>
              </w:rPr>
            </w:pPr>
          </w:p>
          <w:p w14:paraId="03B7A65A" w14:textId="77777777" w:rsidR="00A265B0"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A.</w:t>
            </w:r>
          </w:p>
          <w:p w14:paraId="2E7F51CD" w14:textId="77777777" w:rsidR="002F3C92" w:rsidRPr="004F3623" w:rsidRDefault="002F3C92" w:rsidP="002F3C92">
            <w:pPr>
              <w:jc w:val="right"/>
              <w:rPr>
                <w:rFonts w:ascii="Times New Roman" w:hAnsi="Times New Roman" w:cs="Times New Roman"/>
                <w:sz w:val="26"/>
                <w:szCs w:val="26"/>
              </w:rPr>
            </w:pPr>
          </w:p>
          <w:p w14:paraId="6571E649" w14:textId="77777777" w:rsidR="002F3C92" w:rsidRPr="004F3623" w:rsidRDefault="002F3C92" w:rsidP="002F3C92">
            <w:pPr>
              <w:jc w:val="right"/>
              <w:rPr>
                <w:rFonts w:ascii="Times New Roman" w:hAnsi="Times New Roman" w:cs="Times New Roman"/>
                <w:sz w:val="26"/>
                <w:szCs w:val="26"/>
              </w:rPr>
            </w:pPr>
          </w:p>
          <w:p w14:paraId="1CD9EB1B" w14:textId="77777777" w:rsidR="00230311" w:rsidRDefault="00230311" w:rsidP="002F3C92">
            <w:pPr>
              <w:jc w:val="right"/>
              <w:rPr>
                <w:rFonts w:ascii="Times New Roman" w:hAnsi="Times New Roman" w:cs="Times New Roman"/>
                <w:sz w:val="26"/>
                <w:szCs w:val="26"/>
              </w:rPr>
            </w:pPr>
          </w:p>
          <w:p w14:paraId="5D9C5CED" w14:textId="54535B14"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B.</w:t>
            </w:r>
          </w:p>
          <w:p w14:paraId="423D1470" w14:textId="77777777" w:rsidR="002F3C92" w:rsidRPr="004F3623" w:rsidRDefault="002F3C92" w:rsidP="002F3C92">
            <w:pPr>
              <w:jc w:val="right"/>
              <w:rPr>
                <w:rFonts w:ascii="Times New Roman" w:hAnsi="Times New Roman" w:cs="Times New Roman"/>
                <w:sz w:val="26"/>
                <w:szCs w:val="26"/>
              </w:rPr>
            </w:pPr>
          </w:p>
          <w:p w14:paraId="3C45F1C4" w14:textId="77777777" w:rsidR="002F3C92" w:rsidRPr="004F3623" w:rsidRDefault="002F3C92" w:rsidP="002F3C92">
            <w:pPr>
              <w:jc w:val="right"/>
              <w:rPr>
                <w:rFonts w:ascii="Times New Roman" w:hAnsi="Times New Roman" w:cs="Times New Roman"/>
                <w:sz w:val="26"/>
                <w:szCs w:val="26"/>
              </w:rPr>
            </w:pPr>
          </w:p>
          <w:p w14:paraId="718B2FDA" w14:textId="4EDFBCFF" w:rsidR="002F3C92" w:rsidRPr="004F3623" w:rsidRDefault="002F3C92" w:rsidP="002F3C92">
            <w:pPr>
              <w:jc w:val="right"/>
              <w:rPr>
                <w:rFonts w:ascii="Times New Roman" w:hAnsi="Times New Roman" w:cs="Times New Roman"/>
                <w:sz w:val="26"/>
                <w:szCs w:val="26"/>
              </w:rPr>
            </w:pPr>
          </w:p>
        </w:tc>
        <w:tc>
          <w:tcPr>
            <w:tcW w:w="8209" w:type="dxa"/>
          </w:tcPr>
          <w:p w14:paraId="29132407"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Committee Action</w:t>
            </w:r>
          </w:p>
          <w:p w14:paraId="5E59F8BB" w14:textId="77777777" w:rsidR="00DD2C20" w:rsidRPr="004F3623" w:rsidRDefault="00DD2C20" w:rsidP="002F3C92">
            <w:pPr>
              <w:rPr>
                <w:rFonts w:ascii="Times New Roman" w:hAnsi="Times New Roman" w:cs="Times New Roman"/>
                <w:b/>
                <w:sz w:val="26"/>
                <w:szCs w:val="26"/>
              </w:rPr>
            </w:pPr>
          </w:p>
          <w:p w14:paraId="1765643A" w14:textId="6255BF09" w:rsidR="00DD2C20" w:rsidRPr="004F3623" w:rsidRDefault="00DD2C20" w:rsidP="002F3C92">
            <w:pPr>
              <w:rPr>
                <w:rFonts w:ascii="Times New Roman" w:hAnsi="Times New Roman" w:cs="Times New Roman"/>
                <w:sz w:val="26"/>
                <w:szCs w:val="26"/>
              </w:rPr>
            </w:pPr>
            <w:r w:rsidRPr="004F3623">
              <w:rPr>
                <w:rFonts w:ascii="Times New Roman" w:hAnsi="Times New Roman" w:cs="Times New Roman"/>
                <w:sz w:val="26"/>
                <w:szCs w:val="26"/>
              </w:rPr>
              <w:t>A committee shall have the power to write legislation to be considered by the SGA Council. These shall be in the form of resolutions</w:t>
            </w:r>
            <w:r w:rsidR="005C583F">
              <w:rPr>
                <w:rFonts w:ascii="Times New Roman" w:hAnsi="Times New Roman" w:cs="Times New Roman"/>
                <w:sz w:val="26"/>
                <w:szCs w:val="26"/>
              </w:rPr>
              <w:t xml:space="preserve"> </w:t>
            </w:r>
            <w:r w:rsidRPr="004F3623">
              <w:rPr>
                <w:rFonts w:ascii="Times New Roman" w:hAnsi="Times New Roman" w:cs="Times New Roman"/>
                <w:sz w:val="26"/>
                <w:szCs w:val="26"/>
              </w:rPr>
              <w:t>and motions.</w:t>
            </w:r>
          </w:p>
          <w:p w14:paraId="76F4A496" w14:textId="77777777" w:rsidR="00DD2C20" w:rsidRPr="004F3623" w:rsidRDefault="00DD2C20" w:rsidP="002F3C92">
            <w:pPr>
              <w:rPr>
                <w:rFonts w:ascii="Times New Roman" w:hAnsi="Times New Roman" w:cs="Times New Roman"/>
                <w:sz w:val="26"/>
                <w:szCs w:val="26"/>
              </w:rPr>
            </w:pPr>
          </w:p>
          <w:p w14:paraId="51FC5CE6" w14:textId="77777777" w:rsidR="00DD2C20" w:rsidRPr="004F3623" w:rsidRDefault="00DD2C20" w:rsidP="002F3C92">
            <w:pPr>
              <w:rPr>
                <w:rFonts w:ascii="Times New Roman" w:hAnsi="Times New Roman" w:cs="Times New Roman"/>
                <w:sz w:val="26"/>
                <w:szCs w:val="26"/>
              </w:rPr>
            </w:pPr>
            <w:r w:rsidRPr="004F3623">
              <w:rPr>
                <w:rFonts w:ascii="Times New Roman" w:hAnsi="Times New Roman" w:cs="Times New Roman"/>
                <w:sz w:val="26"/>
                <w:szCs w:val="26"/>
              </w:rPr>
              <w:t xml:space="preserve">A committee shall have the power to call in representatives to speak and present on legislation. It may also send a copy of legislation to the organization or persons concerned, with the request for </w:t>
            </w:r>
            <w:r w:rsidR="002D4B3C" w:rsidRPr="004F3623">
              <w:rPr>
                <w:rFonts w:ascii="Times New Roman" w:hAnsi="Times New Roman" w:cs="Times New Roman"/>
                <w:sz w:val="26"/>
                <w:szCs w:val="26"/>
              </w:rPr>
              <w:t>an official report of their view on the legislation.</w:t>
            </w:r>
          </w:p>
          <w:p w14:paraId="01692B5B" w14:textId="11CA23C7" w:rsidR="002D4B3C" w:rsidRPr="004F3623" w:rsidRDefault="002D4B3C" w:rsidP="002F3C92">
            <w:pPr>
              <w:rPr>
                <w:rFonts w:ascii="Times New Roman" w:hAnsi="Times New Roman" w:cs="Times New Roman"/>
                <w:sz w:val="26"/>
                <w:szCs w:val="26"/>
              </w:rPr>
            </w:pPr>
          </w:p>
        </w:tc>
      </w:tr>
      <w:tr w:rsidR="00A265B0" w:rsidRPr="004F3623" w14:paraId="0EB00487" w14:textId="77777777" w:rsidTr="0080704A">
        <w:tc>
          <w:tcPr>
            <w:tcW w:w="2483" w:type="dxa"/>
          </w:tcPr>
          <w:p w14:paraId="111C2460" w14:textId="12B11840"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3.</w:t>
            </w:r>
          </w:p>
        </w:tc>
        <w:tc>
          <w:tcPr>
            <w:tcW w:w="8209" w:type="dxa"/>
          </w:tcPr>
          <w:p w14:paraId="49465AC4"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Standing Committees</w:t>
            </w:r>
          </w:p>
          <w:p w14:paraId="2B14EDF7" w14:textId="77777777" w:rsidR="002D4B3C" w:rsidRPr="004F3623" w:rsidRDefault="002D4B3C" w:rsidP="002F3C92">
            <w:pPr>
              <w:rPr>
                <w:rFonts w:ascii="Times New Roman" w:hAnsi="Times New Roman" w:cs="Times New Roman"/>
                <w:b/>
                <w:sz w:val="26"/>
                <w:szCs w:val="26"/>
              </w:rPr>
            </w:pPr>
          </w:p>
          <w:p w14:paraId="693BD3AB" w14:textId="3786FA0D" w:rsidR="002D4B3C" w:rsidRPr="004F3623" w:rsidRDefault="002D4B3C" w:rsidP="002F3C92">
            <w:pPr>
              <w:rPr>
                <w:rFonts w:ascii="Times New Roman" w:hAnsi="Times New Roman" w:cs="Times New Roman"/>
                <w:sz w:val="26"/>
                <w:szCs w:val="26"/>
              </w:rPr>
            </w:pPr>
            <w:r w:rsidRPr="004F3623">
              <w:rPr>
                <w:rFonts w:ascii="Times New Roman" w:hAnsi="Times New Roman" w:cs="Times New Roman"/>
                <w:sz w:val="26"/>
                <w:szCs w:val="26"/>
              </w:rPr>
              <w:t xml:space="preserve">The Standing Committees of the SGA shall be the Student </w:t>
            </w:r>
            <w:r w:rsidR="00230311">
              <w:rPr>
                <w:rFonts w:ascii="Times New Roman" w:hAnsi="Times New Roman" w:cs="Times New Roman"/>
                <w:sz w:val="26"/>
                <w:szCs w:val="26"/>
              </w:rPr>
              <w:t>Organizations</w:t>
            </w:r>
            <w:r w:rsidRPr="004F3623">
              <w:rPr>
                <w:rFonts w:ascii="Times New Roman" w:hAnsi="Times New Roman" w:cs="Times New Roman"/>
                <w:sz w:val="26"/>
                <w:szCs w:val="26"/>
              </w:rPr>
              <w:t xml:space="preserve">, Finance, and Public Relations Committees. New standing committees may be added only by formal amendment to this section of the Bylaws. </w:t>
            </w:r>
          </w:p>
          <w:p w14:paraId="7FAC43BF" w14:textId="2A2BB141" w:rsidR="002D4B3C" w:rsidRPr="004F3623" w:rsidRDefault="002D4B3C" w:rsidP="002F3C92">
            <w:pPr>
              <w:rPr>
                <w:rFonts w:ascii="Times New Roman" w:hAnsi="Times New Roman" w:cs="Times New Roman"/>
                <w:sz w:val="26"/>
                <w:szCs w:val="26"/>
              </w:rPr>
            </w:pPr>
          </w:p>
        </w:tc>
      </w:tr>
      <w:tr w:rsidR="00A265B0" w:rsidRPr="004F3623" w14:paraId="63B33B63" w14:textId="77777777" w:rsidTr="0080704A">
        <w:tc>
          <w:tcPr>
            <w:tcW w:w="2483" w:type="dxa"/>
          </w:tcPr>
          <w:p w14:paraId="24D1E4B6" w14:textId="5033A947" w:rsidR="009E79CA" w:rsidRPr="004F3623" w:rsidRDefault="00A265B0" w:rsidP="002F3C92">
            <w:pPr>
              <w:rPr>
                <w:rFonts w:ascii="Times New Roman" w:hAnsi="Times New Roman" w:cs="Times New Roman"/>
                <w:b/>
              </w:rPr>
            </w:pPr>
            <w:r w:rsidRPr="004F3623">
              <w:rPr>
                <w:rFonts w:ascii="Times New Roman" w:hAnsi="Times New Roman" w:cs="Times New Roman"/>
                <w:b/>
              </w:rPr>
              <w:t xml:space="preserve">          Subsection </w:t>
            </w:r>
            <w:proofErr w:type="spellStart"/>
            <w:r w:rsidRPr="004F3623">
              <w:rPr>
                <w:rFonts w:ascii="Times New Roman" w:hAnsi="Times New Roman" w:cs="Times New Roman"/>
                <w:b/>
              </w:rPr>
              <w:t>i</w:t>
            </w:r>
            <w:proofErr w:type="spellEnd"/>
            <w:r w:rsidRPr="004F3623">
              <w:rPr>
                <w:rFonts w:ascii="Times New Roman" w:hAnsi="Times New Roman" w:cs="Times New Roman"/>
                <w:b/>
              </w:rPr>
              <w:t>.</w:t>
            </w:r>
          </w:p>
          <w:p w14:paraId="49160532" w14:textId="77777777" w:rsidR="009E79CA" w:rsidRPr="004F3623" w:rsidRDefault="009E79CA" w:rsidP="002F3C92">
            <w:pPr>
              <w:rPr>
                <w:rFonts w:ascii="Times New Roman" w:hAnsi="Times New Roman" w:cs="Times New Roman"/>
              </w:rPr>
            </w:pPr>
          </w:p>
          <w:p w14:paraId="53487662" w14:textId="77777777" w:rsidR="009E79CA" w:rsidRPr="004F3623" w:rsidRDefault="009E79CA" w:rsidP="002F3C92">
            <w:pPr>
              <w:rPr>
                <w:rFonts w:ascii="Times New Roman" w:hAnsi="Times New Roman" w:cs="Times New Roman"/>
              </w:rPr>
            </w:pPr>
          </w:p>
          <w:p w14:paraId="633FCED2" w14:textId="1DF2693E" w:rsidR="009E79CA" w:rsidRPr="004F3623" w:rsidRDefault="009E79CA" w:rsidP="002F3C92">
            <w:pPr>
              <w:rPr>
                <w:rFonts w:ascii="Times New Roman" w:hAnsi="Times New Roman" w:cs="Times New Roman"/>
              </w:rPr>
            </w:pPr>
          </w:p>
          <w:p w14:paraId="086F1EFA" w14:textId="0BD5B758" w:rsidR="00A265B0" w:rsidRPr="004F3623" w:rsidRDefault="0045071F" w:rsidP="002F3C92">
            <w:pPr>
              <w:jc w:val="right"/>
              <w:rPr>
                <w:rFonts w:ascii="Times New Roman" w:hAnsi="Times New Roman" w:cs="Times New Roman"/>
              </w:rPr>
            </w:pPr>
            <w:r>
              <w:rPr>
                <w:rFonts w:ascii="Times New Roman" w:hAnsi="Times New Roman" w:cs="Times New Roman"/>
              </w:rPr>
              <w:t>A.</w:t>
            </w:r>
          </w:p>
          <w:p w14:paraId="789049AD" w14:textId="77777777" w:rsidR="009E79CA" w:rsidRPr="004F3623" w:rsidRDefault="009E79CA" w:rsidP="002F3C92">
            <w:pPr>
              <w:jc w:val="right"/>
              <w:rPr>
                <w:rFonts w:ascii="Times New Roman" w:hAnsi="Times New Roman" w:cs="Times New Roman"/>
              </w:rPr>
            </w:pPr>
          </w:p>
          <w:p w14:paraId="52676443" w14:textId="77777777" w:rsidR="009E79CA" w:rsidRPr="004F3623" w:rsidRDefault="009E79CA" w:rsidP="002F3C92">
            <w:pPr>
              <w:jc w:val="right"/>
              <w:rPr>
                <w:rFonts w:ascii="Times New Roman" w:hAnsi="Times New Roman" w:cs="Times New Roman"/>
              </w:rPr>
            </w:pPr>
            <w:r w:rsidRPr="004F3623">
              <w:rPr>
                <w:rFonts w:ascii="Times New Roman" w:hAnsi="Times New Roman" w:cs="Times New Roman"/>
              </w:rPr>
              <w:t>B.</w:t>
            </w:r>
          </w:p>
          <w:p w14:paraId="7E5A7611" w14:textId="77777777" w:rsidR="009E79CA" w:rsidRPr="004F3623" w:rsidRDefault="009E79CA" w:rsidP="002F3C92">
            <w:pPr>
              <w:jc w:val="right"/>
              <w:rPr>
                <w:rFonts w:ascii="Times New Roman" w:hAnsi="Times New Roman" w:cs="Times New Roman"/>
              </w:rPr>
            </w:pPr>
          </w:p>
          <w:p w14:paraId="1D396645" w14:textId="77777777" w:rsidR="005C583F" w:rsidRDefault="005C583F" w:rsidP="002F3C92">
            <w:pPr>
              <w:jc w:val="right"/>
              <w:rPr>
                <w:rFonts w:ascii="Times New Roman" w:hAnsi="Times New Roman" w:cs="Times New Roman"/>
              </w:rPr>
            </w:pPr>
          </w:p>
          <w:p w14:paraId="6F70626F" w14:textId="4271A7A6" w:rsidR="009E79CA" w:rsidRPr="004F3623" w:rsidRDefault="009E79CA" w:rsidP="002F3C92">
            <w:pPr>
              <w:jc w:val="right"/>
              <w:rPr>
                <w:rFonts w:ascii="Times New Roman" w:hAnsi="Times New Roman" w:cs="Times New Roman"/>
              </w:rPr>
            </w:pPr>
            <w:r w:rsidRPr="004F3623">
              <w:rPr>
                <w:rFonts w:ascii="Times New Roman" w:hAnsi="Times New Roman" w:cs="Times New Roman"/>
              </w:rPr>
              <w:lastRenderedPageBreak/>
              <w:t>C.</w:t>
            </w:r>
          </w:p>
          <w:p w14:paraId="6DDBB791" w14:textId="77777777" w:rsidR="009E79CA" w:rsidRPr="004F3623" w:rsidRDefault="009E79CA" w:rsidP="002F3C92">
            <w:pPr>
              <w:jc w:val="right"/>
              <w:rPr>
                <w:rFonts w:ascii="Times New Roman" w:hAnsi="Times New Roman" w:cs="Times New Roman"/>
              </w:rPr>
            </w:pPr>
          </w:p>
          <w:p w14:paraId="1D81BBDF" w14:textId="77777777" w:rsidR="009E79CA" w:rsidRPr="004F3623" w:rsidRDefault="009E79CA" w:rsidP="002F3C92">
            <w:pPr>
              <w:jc w:val="right"/>
              <w:rPr>
                <w:rFonts w:ascii="Times New Roman" w:hAnsi="Times New Roman" w:cs="Times New Roman"/>
              </w:rPr>
            </w:pPr>
          </w:p>
          <w:p w14:paraId="1511204C" w14:textId="77777777" w:rsidR="009E79CA" w:rsidRPr="004F3623" w:rsidRDefault="009E79CA" w:rsidP="002F3C92">
            <w:pPr>
              <w:jc w:val="right"/>
              <w:rPr>
                <w:rFonts w:ascii="Times New Roman" w:hAnsi="Times New Roman" w:cs="Times New Roman"/>
              </w:rPr>
            </w:pPr>
            <w:r w:rsidRPr="004F3623">
              <w:rPr>
                <w:rFonts w:ascii="Times New Roman" w:hAnsi="Times New Roman" w:cs="Times New Roman"/>
              </w:rPr>
              <w:t>D.</w:t>
            </w:r>
          </w:p>
          <w:p w14:paraId="177A3F94" w14:textId="77777777" w:rsidR="009E79CA" w:rsidRPr="004F3623" w:rsidRDefault="009E79CA" w:rsidP="002F3C92">
            <w:pPr>
              <w:jc w:val="right"/>
              <w:rPr>
                <w:rFonts w:ascii="Times New Roman" w:hAnsi="Times New Roman" w:cs="Times New Roman"/>
              </w:rPr>
            </w:pPr>
          </w:p>
          <w:p w14:paraId="47E5C9F0" w14:textId="77777777" w:rsidR="009E79CA" w:rsidRPr="004F3623" w:rsidRDefault="009E79CA" w:rsidP="002F3C92">
            <w:pPr>
              <w:jc w:val="right"/>
              <w:rPr>
                <w:rFonts w:ascii="Times New Roman" w:hAnsi="Times New Roman" w:cs="Times New Roman"/>
              </w:rPr>
            </w:pPr>
          </w:p>
          <w:p w14:paraId="5580C65E" w14:textId="77777777" w:rsidR="009E79CA" w:rsidRPr="004F3623" w:rsidRDefault="009E79CA" w:rsidP="002F3C92">
            <w:pPr>
              <w:jc w:val="right"/>
              <w:rPr>
                <w:rFonts w:ascii="Times New Roman" w:hAnsi="Times New Roman" w:cs="Times New Roman"/>
              </w:rPr>
            </w:pPr>
            <w:r w:rsidRPr="004F3623">
              <w:rPr>
                <w:rFonts w:ascii="Times New Roman" w:hAnsi="Times New Roman" w:cs="Times New Roman"/>
              </w:rPr>
              <w:t>E.</w:t>
            </w:r>
          </w:p>
          <w:p w14:paraId="335E675C" w14:textId="77777777" w:rsidR="009E79CA" w:rsidRPr="004F3623" w:rsidRDefault="009E79CA" w:rsidP="002F3C92">
            <w:pPr>
              <w:jc w:val="right"/>
              <w:rPr>
                <w:rFonts w:ascii="Times New Roman" w:hAnsi="Times New Roman" w:cs="Times New Roman"/>
              </w:rPr>
            </w:pPr>
          </w:p>
          <w:p w14:paraId="77BC289E" w14:textId="1B2A4031" w:rsidR="009E79CA" w:rsidRPr="004F3623" w:rsidRDefault="009E79CA" w:rsidP="002F3C92">
            <w:pPr>
              <w:jc w:val="right"/>
              <w:rPr>
                <w:rFonts w:ascii="Times New Roman" w:hAnsi="Times New Roman" w:cs="Times New Roman"/>
              </w:rPr>
            </w:pPr>
            <w:r w:rsidRPr="004F3623">
              <w:rPr>
                <w:rFonts w:ascii="Times New Roman" w:hAnsi="Times New Roman" w:cs="Times New Roman"/>
              </w:rPr>
              <w:t>F.</w:t>
            </w:r>
          </w:p>
        </w:tc>
        <w:tc>
          <w:tcPr>
            <w:tcW w:w="8209" w:type="dxa"/>
          </w:tcPr>
          <w:p w14:paraId="383AEE98" w14:textId="642FF7DA" w:rsidR="00A265B0" w:rsidRPr="004F3623" w:rsidRDefault="00A265B0" w:rsidP="002F3C92">
            <w:pPr>
              <w:rPr>
                <w:rFonts w:ascii="Times New Roman" w:hAnsi="Times New Roman" w:cs="Times New Roman"/>
                <w:b/>
              </w:rPr>
            </w:pPr>
            <w:r w:rsidRPr="004F3623">
              <w:rPr>
                <w:rFonts w:ascii="Times New Roman" w:hAnsi="Times New Roman" w:cs="Times New Roman"/>
                <w:b/>
              </w:rPr>
              <w:lastRenderedPageBreak/>
              <w:t xml:space="preserve">The </w:t>
            </w:r>
            <w:r w:rsidR="002D4B3C" w:rsidRPr="004F3623">
              <w:rPr>
                <w:rFonts w:ascii="Times New Roman" w:hAnsi="Times New Roman" w:cs="Times New Roman"/>
                <w:b/>
              </w:rPr>
              <w:t xml:space="preserve">Student </w:t>
            </w:r>
            <w:r w:rsidR="00CE7AEA">
              <w:rPr>
                <w:rFonts w:ascii="Times New Roman" w:hAnsi="Times New Roman" w:cs="Times New Roman"/>
                <w:b/>
              </w:rPr>
              <w:t>Organizations</w:t>
            </w:r>
            <w:r w:rsidRPr="004F3623">
              <w:rPr>
                <w:rFonts w:ascii="Times New Roman" w:hAnsi="Times New Roman" w:cs="Times New Roman"/>
                <w:b/>
              </w:rPr>
              <w:t xml:space="preserve"> Committee</w:t>
            </w:r>
          </w:p>
          <w:p w14:paraId="47E017F5" w14:textId="77777777" w:rsidR="00D83D33" w:rsidRPr="004F3623" w:rsidRDefault="00D83D33" w:rsidP="002F3C92">
            <w:pPr>
              <w:rPr>
                <w:rFonts w:ascii="Times New Roman" w:hAnsi="Times New Roman" w:cs="Times New Roman"/>
                <w:b/>
              </w:rPr>
            </w:pPr>
          </w:p>
          <w:p w14:paraId="7B03EA91" w14:textId="77777777" w:rsidR="00D83D33" w:rsidRPr="004F3623" w:rsidRDefault="00D83D33" w:rsidP="002F3C92">
            <w:pPr>
              <w:rPr>
                <w:rFonts w:ascii="Times New Roman" w:hAnsi="Times New Roman" w:cs="Times New Roman"/>
              </w:rPr>
            </w:pPr>
            <w:r w:rsidRPr="004F3623">
              <w:rPr>
                <w:rFonts w:ascii="Times New Roman" w:hAnsi="Times New Roman" w:cs="Times New Roman"/>
              </w:rPr>
              <w:t>The Student Operations Committee shall:</w:t>
            </w:r>
          </w:p>
          <w:p w14:paraId="2C822967" w14:textId="77777777" w:rsidR="00D83D33" w:rsidRPr="004F3623" w:rsidRDefault="00D83D33" w:rsidP="002F3C92">
            <w:pPr>
              <w:rPr>
                <w:rFonts w:ascii="Times New Roman" w:hAnsi="Times New Roman" w:cs="Times New Roman"/>
              </w:rPr>
            </w:pPr>
          </w:p>
          <w:p w14:paraId="187B233F" w14:textId="1D84B4BC" w:rsidR="00D83D33" w:rsidRPr="004F3623" w:rsidRDefault="00D83D33" w:rsidP="002F3C92">
            <w:pPr>
              <w:rPr>
                <w:rFonts w:ascii="Times New Roman" w:hAnsi="Times New Roman" w:cs="Times New Roman"/>
              </w:rPr>
            </w:pPr>
            <w:r w:rsidRPr="004F3623">
              <w:rPr>
                <w:rFonts w:ascii="Times New Roman" w:hAnsi="Times New Roman" w:cs="Times New Roman"/>
              </w:rPr>
              <w:t>Oversee all SGA groups and organizations.</w:t>
            </w:r>
          </w:p>
          <w:p w14:paraId="7A81CAC3" w14:textId="77777777" w:rsidR="00D83D33" w:rsidRPr="004F3623" w:rsidRDefault="00D83D33" w:rsidP="002F3C92">
            <w:pPr>
              <w:rPr>
                <w:rFonts w:ascii="Times New Roman" w:hAnsi="Times New Roman" w:cs="Times New Roman"/>
              </w:rPr>
            </w:pPr>
          </w:p>
          <w:p w14:paraId="3063C923" w14:textId="77777777" w:rsidR="005C583F" w:rsidRDefault="00D83D33" w:rsidP="002F3C92">
            <w:pPr>
              <w:rPr>
                <w:rFonts w:ascii="Times New Roman" w:hAnsi="Times New Roman" w:cs="Times New Roman"/>
              </w:rPr>
            </w:pPr>
            <w:r w:rsidRPr="004F3623">
              <w:rPr>
                <w:rFonts w:ascii="Times New Roman" w:hAnsi="Times New Roman" w:cs="Times New Roman"/>
              </w:rPr>
              <w:t>Review new group proposals before said groups present to Council.</w:t>
            </w:r>
          </w:p>
          <w:p w14:paraId="41645DDC" w14:textId="77777777" w:rsidR="005C583F" w:rsidRDefault="005C583F" w:rsidP="002F3C92">
            <w:pPr>
              <w:rPr>
                <w:rFonts w:ascii="Times New Roman" w:hAnsi="Times New Roman" w:cs="Times New Roman"/>
              </w:rPr>
            </w:pPr>
          </w:p>
          <w:p w14:paraId="37066F4D" w14:textId="7F282019" w:rsidR="00D83D33" w:rsidRPr="004F3623" w:rsidRDefault="00D83D33" w:rsidP="002F3C92">
            <w:pPr>
              <w:rPr>
                <w:rFonts w:ascii="Times New Roman" w:hAnsi="Times New Roman" w:cs="Times New Roman"/>
              </w:rPr>
            </w:pPr>
            <w:r w:rsidRPr="004F3623">
              <w:rPr>
                <w:rFonts w:ascii="Times New Roman" w:hAnsi="Times New Roman" w:cs="Times New Roman"/>
              </w:rPr>
              <w:lastRenderedPageBreak/>
              <w:t xml:space="preserve">Identify </w:t>
            </w:r>
            <w:r w:rsidRPr="00986524">
              <w:rPr>
                <w:rFonts w:ascii="Times New Roman" w:hAnsi="Times New Roman" w:cs="Times New Roman"/>
                <w:b/>
                <w:bCs/>
              </w:rPr>
              <w:t>collaboration</w:t>
            </w:r>
            <w:r w:rsidRPr="004F3623">
              <w:rPr>
                <w:rFonts w:ascii="Times New Roman" w:hAnsi="Times New Roman" w:cs="Times New Roman"/>
              </w:rPr>
              <w:t xml:space="preserve"> opportunities between the SGA and SGA groups to further the SGA’s Mission, Values and Vision Statement.</w:t>
            </w:r>
          </w:p>
          <w:p w14:paraId="56BFDAFA" w14:textId="77777777" w:rsidR="00D83D33" w:rsidRPr="004F3623" w:rsidRDefault="00D83D33" w:rsidP="002F3C92">
            <w:pPr>
              <w:rPr>
                <w:rFonts w:ascii="Times New Roman" w:hAnsi="Times New Roman" w:cs="Times New Roman"/>
              </w:rPr>
            </w:pPr>
          </w:p>
          <w:p w14:paraId="4D9CD20C" w14:textId="65798B85" w:rsidR="00D83D33" w:rsidRPr="004F3623" w:rsidRDefault="00D83D33" w:rsidP="002F3C92">
            <w:pPr>
              <w:rPr>
                <w:rFonts w:ascii="Times New Roman" w:hAnsi="Times New Roman" w:cs="Times New Roman"/>
              </w:rPr>
            </w:pPr>
            <w:r w:rsidRPr="004F3623">
              <w:rPr>
                <w:rFonts w:ascii="Times New Roman" w:hAnsi="Times New Roman" w:cs="Times New Roman"/>
              </w:rPr>
              <w:t xml:space="preserve">Recognize specific student needs and issues and take a leading role in working to address these needs and issues. </w:t>
            </w:r>
          </w:p>
          <w:p w14:paraId="1432F872" w14:textId="77777777" w:rsidR="00D83D33" w:rsidRPr="004F3623" w:rsidRDefault="00D83D33" w:rsidP="002F3C92">
            <w:pPr>
              <w:rPr>
                <w:rFonts w:ascii="Times New Roman" w:hAnsi="Times New Roman" w:cs="Times New Roman"/>
              </w:rPr>
            </w:pPr>
          </w:p>
          <w:p w14:paraId="0271D7FA" w14:textId="761CF6F7" w:rsidR="00D83D33" w:rsidRPr="004F3623" w:rsidRDefault="00D83D33" w:rsidP="002F3C92">
            <w:pPr>
              <w:rPr>
                <w:rFonts w:ascii="Times New Roman" w:hAnsi="Times New Roman" w:cs="Times New Roman"/>
              </w:rPr>
            </w:pPr>
            <w:r w:rsidRPr="004F3623">
              <w:rPr>
                <w:rFonts w:ascii="Times New Roman" w:hAnsi="Times New Roman" w:cs="Times New Roman"/>
              </w:rPr>
              <w:t xml:space="preserve">Meet at least </w:t>
            </w:r>
            <w:r w:rsidR="00FE73D4">
              <w:rPr>
                <w:rFonts w:ascii="Times New Roman" w:hAnsi="Times New Roman" w:cs="Times New Roman"/>
              </w:rPr>
              <w:t>twice a month</w:t>
            </w:r>
            <w:r w:rsidRPr="004F3623">
              <w:rPr>
                <w:rFonts w:ascii="Times New Roman" w:hAnsi="Times New Roman" w:cs="Times New Roman"/>
              </w:rPr>
              <w:t xml:space="preserve">. </w:t>
            </w:r>
          </w:p>
          <w:p w14:paraId="4FA73AE7" w14:textId="77777777" w:rsidR="00D83D33" w:rsidRPr="004F3623" w:rsidRDefault="00D83D33" w:rsidP="002F3C92">
            <w:pPr>
              <w:rPr>
                <w:rFonts w:ascii="Times New Roman" w:hAnsi="Times New Roman" w:cs="Times New Roman"/>
              </w:rPr>
            </w:pPr>
          </w:p>
          <w:p w14:paraId="2023B55A" w14:textId="315043A1" w:rsidR="00D83D33" w:rsidRPr="004F3623" w:rsidRDefault="00D83D33" w:rsidP="002F3C92">
            <w:pPr>
              <w:rPr>
                <w:rFonts w:ascii="Times New Roman" w:hAnsi="Times New Roman" w:cs="Times New Roman"/>
              </w:rPr>
            </w:pPr>
            <w:r w:rsidRPr="004F3623">
              <w:rPr>
                <w:rFonts w:ascii="Times New Roman" w:hAnsi="Times New Roman" w:cs="Times New Roman"/>
              </w:rPr>
              <w:t xml:space="preserve">Be </w:t>
            </w:r>
            <w:r w:rsidR="0045071F">
              <w:rPr>
                <w:rFonts w:ascii="Times New Roman" w:hAnsi="Times New Roman" w:cs="Times New Roman"/>
              </w:rPr>
              <w:t xml:space="preserve">chaired by </w:t>
            </w:r>
            <w:r w:rsidRPr="004F3623">
              <w:rPr>
                <w:rFonts w:ascii="Times New Roman" w:hAnsi="Times New Roman" w:cs="Times New Roman"/>
              </w:rPr>
              <w:t xml:space="preserve">the </w:t>
            </w:r>
            <w:r w:rsidR="00F617D0" w:rsidRPr="004F3623">
              <w:rPr>
                <w:rFonts w:ascii="Times New Roman" w:hAnsi="Times New Roman" w:cs="Times New Roman"/>
              </w:rPr>
              <w:t>SGA Vice President</w:t>
            </w:r>
            <w:r w:rsidR="0045071F">
              <w:rPr>
                <w:rFonts w:ascii="Times New Roman" w:hAnsi="Times New Roman" w:cs="Times New Roman"/>
              </w:rPr>
              <w:t xml:space="preserve">. </w:t>
            </w:r>
          </w:p>
          <w:p w14:paraId="233FDAA2" w14:textId="19BDC462" w:rsidR="00F617D0" w:rsidRPr="004F3623" w:rsidRDefault="00F617D0" w:rsidP="002F3C92">
            <w:pPr>
              <w:rPr>
                <w:rFonts w:ascii="Times New Roman" w:hAnsi="Times New Roman" w:cs="Times New Roman"/>
              </w:rPr>
            </w:pPr>
          </w:p>
        </w:tc>
      </w:tr>
      <w:tr w:rsidR="00A265B0" w:rsidRPr="004F3623" w14:paraId="68B90ABE" w14:textId="77777777" w:rsidTr="0080704A">
        <w:tc>
          <w:tcPr>
            <w:tcW w:w="2483" w:type="dxa"/>
          </w:tcPr>
          <w:p w14:paraId="5375B225" w14:textId="68F1D97D" w:rsidR="009E79CA" w:rsidRPr="004F3623" w:rsidRDefault="00A265B0" w:rsidP="002F3C92">
            <w:pPr>
              <w:rPr>
                <w:rFonts w:ascii="Times New Roman" w:hAnsi="Times New Roman" w:cs="Times New Roman"/>
                <w:b/>
              </w:rPr>
            </w:pPr>
            <w:r w:rsidRPr="004F3623">
              <w:rPr>
                <w:rFonts w:ascii="Times New Roman" w:hAnsi="Times New Roman" w:cs="Times New Roman"/>
                <w:b/>
              </w:rPr>
              <w:lastRenderedPageBreak/>
              <w:t xml:space="preserve">          Subsection ii.</w:t>
            </w:r>
          </w:p>
          <w:p w14:paraId="5A95AB9A" w14:textId="77777777" w:rsidR="009E79CA" w:rsidRPr="004F3623" w:rsidRDefault="009E79CA" w:rsidP="002F3C92">
            <w:pPr>
              <w:rPr>
                <w:rFonts w:ascii="Times New Roman" w:hAnsi="Times New Roman" w:cs="Times New Roman"/>
              </w:rPr>
            </w:pPr>
          </w:p>
          <w:p w14:paraId="03E86180" w14:textId="77777777" w:rsidR="009E79CA" w:rsidRPr="004F3623" w:rsidRDefault="009E79CA" w:rsidP="002F3C92">
            <w:pPr>
              <w:rPr>
                <w:rFonts w:ascii="Times New Roman" w:hAnsi="Times New Roman" w:cs="Times New Roman"/>
              </w:rPr>
            </w:pPr>
          </w:p>
          <w:p w14:paraId="12A834C4" w14:textId="04F1232D" w:rsidR="009E79CA" w:rsidRPr="004F3623" w:rsidRDefault="009E79CA" w:rsidP="002F3C92">
            <w:pPr>
              <w:rPr>
                <w:rFonts w:ascii="Times New Roman" w:hAnsi="Times New Roman" w:cs="Times New Roman"/>
              </w:rPr>
            </w:pPr>
          </w:p>
          <w:p w14:paraId="58F19B0A" w14:textId="77777777" w:rsidR="00A265B0" w:rsidRPr="004F3623" w:rsidRDefault="009E79CA" w:rsidP="002F3C92">
            <w:pPr>
              <w:jc w:val="right"/>
              <w:rPr>
                <w:rFonts w:ascii="Times New Roman" w:hAnsi="Times New Roman" w:cs="Times New Roman"/>
              </w:rPr>
            </w:pPr>
            <w:r w:rsidRPr="004F3623">
              <w:rPr>
                <w:rFonts w:ascii="Times New Roman" w:hAnsi="Times New Roman" w:cs="Times New Roman"/>
              </w:rPr>
              <w:t>A.</w:t>
            </w:r>
          </w:p>
          <w:p w14:paraId="6C144B76" w14:textId="77777777" w:rsidR="009E79CA" w:rsidRPr="004F3623" w:rsidRDefault="009E79CA" w:rsidP="002F3C92">
            <w:pPr>
              <w:jc w:val="right"/>
              <w:rPr>
                <w:rFonts w:ascii="Times New Roman" w:hAnsi="Times New Roman" w:cs="Times New Roman"/>
              </w:rPr>
            </w:pPr>
          </w:p>
          <w:p w14:paraId="619FDD35" w14:textId="77777777" w:rsidR="009E79CA" w:rsidRPr="004F3623" w:rsidRDefault="009E79CA" w:rsidP="002F3C92">
            <w:pPr>
              <w:jc w:val="right"/>
              <w:rPr>
                <w:rFonts w:ascii="Times New Roman" w:hAnsi="Times New Roman" w:cs="Times New Roman"/>
              </w:rPr>
            </w:pPr>
            <w:r w:rsidRPr="004F3623">
              <w:rPr>
                <w:rFonts w:ascii="Times New Roman" w:hAnsi="Times New Roman" w:cs="Times New Roman"/>
              </w:rPr>
              <w:t>B.</w:t>
            </w:r>
          </w:p>
          <w:p w14:paraId="1CBA715A" w14:textId="77777777" w:rsidR="009E79CA" w:rsidRPr="004F3623" w:rsidRDefault="009E79CA" w:rsidP="002F3C92">
            <w:pPr>
              <w:jc w:val="right"/>
              <w:rPr>
                <w:rFonts w:ascii="Times New Roman" w:hAnsi="Times New Roman" w:cs="Times New Roman"/>
              </w:rPr>
            </w:pPr>
          </w:p>
          <w:p w14:paraId="31DF2740" w14:textId="43151AD6" w:rsidR="009E79CA" w:rsidRPr="004F3623" w:rsidRDefault="009E79CA" w:rsidP="002F3C92">
            <w:pPr>
              <w:jc w:val="right"/>
              <w:rPr>
                <w:rFonts w:ascii="Times New Roman" w:hAnsi="Times New Roman" w:cs="Times New Roman"/>
              </w:rPr>
            </w:pPr>
            <w:r w:rsidRPr="004F3623">
              <w:rPr>
                <w:rFonts w:ascii="Times New Roman" w:hAnsi="Times New Roman" w:cs="Times New Roman"/>
              </w:rPr>
              <w:t>C.</w:t>
            </w:r>
          </w:p>
        </w:tc>
        <w:tc>
          <w:tcPr>
            <w:tcW w:w="8209" w:type="dxa"/>
          </w:tcPr>
          <w:p w14:paraId="463B18CC" w14:textId="77777777" w:rsidR="00A265B0" w:rsidRPr="004F3623" w:rsidRDefault="00A265B0" w:rsidP="002F3C92">
            <w:pPr>
              <w:rPr>
                <w:rFonts w:ascii="Times New Roman" w:hAnsi="Times New Roman" w:cs="Times New Roman"/>
                <w:b/>
              </w:rPr>
            </w:pPr>
            <w:r w:rsidRPr="004F3623">
              <w:rPr>
                <w:rFonts w:ascii="Times New Roman" w:hAnsi="Times New Roman" w:cs="Times New Roman"/>
                <w:b/>
              </w:rPr>
              <w:t>The Finance Committee</w:t>
            </w:r>
          </w:p>
          <w:p w14:paraId="6433278B" w14:textId="77777777" w:rsidR="00F617D0" w:rsidRPr="004F3623" w:rsidRDefault="00F617D0" w:rsidP="002F3C92">
            <w:pPr>
              <w:rPr>
                <w:rFonts w:ascii="Times New Roman" w:hAnsi="Times New Roman" w:cs="Times New Roman"/>
                <w:b/>
              </w:rPr>
            </w:pPr>
          </w:p>
          <w:p w14:paraId="1980ECBF" w14:textId="77777777" w:rsidR="00F617D0" w:rsidRPr="004F3623" w:rsidRDefault="00F617D0" w:rsidP="002F3C92">
            <w:pPr>
              <w:rPr>
                <w:rFonts w:ascii="Times New Roman" w:hAnsi="Times New Roman" w:cs="Times New Roman"/>
              </w:rPr>
            </w:pPr>
            <w:r w:rsidRPr="004F3623">
              <w:rPr>
                <w:rFonts w:ascii="Times New Roman" w:hAnsi="Times New Roman" w:cs="Times New Roman"/>
              </w:rPr>
              <w:t>The Finance Committee shall:</w:t>
            </w:r>
          </w:p>
          <w:p w14:paraId="62DAD114" w14:textId="77777777" w:rsidR="00F617D0" w:rsidRPr="004F3623" w:rsidRDefault="00F617D0" w:rsidP="002F3C92">
            <w:pPr>
              <w:rPr>
                <w:rFonts w:ascii="Times New Roman" w:hAnsi="Times New Roman" w:cs="Times New Roman"/>
              </w:rPr>
            </w:pPr>
          </w:p>
          <w:p w14:paraId="7F93CECC" w14:textId="77777777" w:rsidR="00F617D0" w:rsidRPr="004F3623" w:rsidRDefault="00F617D0" w:rsidP="002F3C92">
            <w:pPr>
              <w:rPr>
                <w:rFonts w:ascii="Times New Roman" w:hAnsi="Times New Roman" w:cs="Times New Roman"/>
              </w:rPr>
            </w:pPr>
            <w:r w:rsidRPr="004F3623">
              <w:rPr>
                <w:rFonts w:ascii="Times New Roman" w:hAnsi="Times New Roman" w:cs="Times New Roman"/>
              </w:rPr>
              <w:t xml:space="preserve">Follow and enforce all funding procedures and funding guidelines. </w:t>
            </w:r>
          </w:p>
          <w:p w14:paraId="6A9C7AC2" w14:textId="77777777" w:rsidR="00F617D0" w:rsidRPr="004F3623" w:rsidRDefault="00F617D0" w:rsidP="002F3C92">
            <w:pPr>
              <w:rPr>
                <w:rFonts w:ascii="Times New Roman" w:hAnsi="Times New Roman" w:cs="Times New Roman"/>
              </w:rPr>
            </w:pPr>
          </w:p>
          <w:p w14:paraId="101E65F5" w14:textId="77777777" w:rsidR="00F617D0" w:rsidRPr="004F3623" w:rsidRDefault="00F617D0" w:rsidP="002F3C92">
            <w:pPr>
              <w:rPr>
                <w:rFonts w:ascii="Times New Roman" w:hAnsi="Times New Roman" w:cs="Times New Roman"/>
              </w:rPr>
            </w:pPr>
            <w:r w:rsidRPr="004F3623">
              <w:rPr>
                <w:rFonts w:ascii="Times New Roman" w:hAnsi="Times New Roman" w:cs="Times New Roman"/>
              </w:rPr>
              <w:t>Plan and attend budget hearings.</w:t>
            </w:r>
          </w:p>
          <w:p w14:paraId="448517A2" w14:textId="77777777" w:rsidR="00F617D0" w:rsidRPr="004F3623" w:rsidRDefault="00F617D0" w:rsidP="002F3C92">
            <w:pPr>
              <w:rPr>
                <w:rFonts w:ascii="Times New Roman" w:hAnsi="Times New Roman" w:cs="Times New Roman"/>
              </w:rPr>
            </w:pPr>
          </w:p>
          <w:p w14:paraId="40E87699" w14:textId="77777777" w:rsidR="00F617D0" w:rsidRPr="004F3623" w:rsidRDefault="00F617D0" w:rsidP="002F3C92">
            <w:pPr>
              <w:rPr>
                <w:rFonts w:ascii="Times New Roman" w:hAnsi="Times New Roman" w:cs="Times New Roman"/>
              </w:rPr>
            </w:pPr>
            <w:r w:rsidRPr="004F3623">
              <w:rPr>
                <w:rFonts w:ascii="Times New Roman" w:hAnsi="Times New Roman" w:cs="Times New Roman"/>
              </w:rPr>
              <w:t>Meet as needed under direction of the SGA Treasurer.</w:t>
            </w:r>
          </w:p>
          <w:p w14:paraId="6540242F" w14:textId="0478E208" w:rsidR="00F617D0" w:rsidRPr="004F3623" w:rsidRDefault="00F617D0" w:rsidP="002F3C92">
            <w:pPr>
              <w:rPr>
                <w:rFonts w:ascii="Times New Roman" w:hAnsi="Times New Roman" w:cs="Times New Roman"/>
              </w:rPr>
            </w:pPr>
          </w:p>
        </w:tc>
      </w:tr>
      <w:tr w:rsidR="00A265B0" w:rsidRPr="004F3623" w14:paraId="0F8A311D" w14:textId="77777777" w:rsidTr="0080704A">
        <w:tc>
          <w:tcPr>
            <w:tcW w:w="2483" w:type="dxa"/>
          </w:tcPr>
          <w:p w14:paraId="1611786F" w14:textId="2D1D0007" w:rsidR="009E79CA" w:rsidRPr="004F3623" w:rsidRDefault="00A265B0" w:rsidP="002F3C92">
            <w:pPr>
              <w:rPr>
                <w:rFonts w:ascii="Times New Roman" w:hAnsi="Times New Roman" w:cs="Times New Roman"/>
                <w:b/>
              </w:rPr>
            </w:pPr>
            <w:r w:rsidRPr="004F3623">
              <w:rPr>
                <w:rFonts w:ascii="Times New Roman" w:hAnsi="Times New Roman" w:cs="Times New Roman"/>
                <w:b/>
              </w:rPr>
              <w:t xml:space="preserve">          Subsection i</w:t>
            </w:r>
            <w:r w:rsidR="00230311">
              <w:rPr>
                <w:rFonts w:ascii="Times New Roman" w:hAnsi="Times New Roman" w:cs="Times New Roman"/>
                <w:b/>
              </w:rPr>
              <w:t>ii</w:t>
            </w:r>
            <w:r w:rsidRPr="004F3623">
              <w:rPr>
                <w:rFonts w:ascii="Times New Roman" w:hAnsi="Times New Roman" w:cs="Times New Roman"/>
                <w:b/>
              </w:rPr>
              <w:t>.</w:t>
            </w:r>
          </w:p>
          <w:p w14:paraId="1DCFD772" w14:textId="77777777" w:rsidR="009E79CA" w:rsidRPr="004F3623" w:rsidRDefault="009E79CA" w:rsidP="002F3C92">
            <w:pPr>
              <w:rPr>
                <w:rFonts w:ascii="Times New Roman" w:hAnsi="Times New Roman" w:cs="Times New Roman"/>
              </w:rPr>
            </w:pPr>
          </w:p>
          <w:p w14:paraId="24D1E589" w14:textId="77777777" w:rsidR="009E79CA" w:rsidRPr="004F3623" w:rsidRDefault="009E79CA" w:rsidP="002F3C92">
            <w:pPr>
              <w:rPr>
                <w:rFonts w:ascii="Times New Roman" w:hAnsi="Times New Roman" w:cs="Times New Roman"/>
              </w:rPr>
            </w:pPr>
          </w:p>
          <w:p w14:paraId="6E20B18A" w14:textId="235F7B15" w:rsidR="009E79CA" w:rsidRPr="004F3623" w:rsidRDefault="009E79CA" w:rsidP="002F3C92">
            <w:pPr>
              <w:rPr>
                <w:rFonts w:ascii="Times New Roman" w:hAnsi="Times New Roman" w:cs="Times New Roman"/>
              </w:rPr>
            </w:pPr>
          </w:p>
          <w:p w14:paraId="5721F3B0" w14:textId="77777777" w:rsidR="00A265B0" w:rsidRPr="004F3623" w:rsidRDefault="009E79CA" w:rsidP="002F3C92">
            <w:pPr>
              <w:jc w:val="right"/>
              <w:rPr>
                <w:rFonts w:ascii="Times New Roman" w:hAnsi="Times New Roman" w:cs="Times New Roman"/>
              </w:rPr>
            </w:pPr>
            <w:r w:rsidRPr="004F3623">
              <w:rPr>
                <w:rFonts w:ascii="Times New Roman" w:hAnsi="Times New Roman" w:cs="Times New Roman"/>
              </w:rPr>
              <w:t>A.</w:t>
            </w:r>
          </w:p>
          <w:p w14:paraId="158F9A32" w14:textId="77777777" w:rsidR="009E79CA" w:rsidRPr="004F3623" w:rsidRDefault="009E79CA" w:rsidP="002F3C92">
            <w:pPr>
              <w:jc w:val="right"/>
              <w:rPr>
                <w:rFonts w:ascii="Times New Roman" w:hAnsi="Times New Roman" w:cs="Times New Roman"/>
              </w:rPr>
            </w:pPr>
          </w:p>
          <w:p w14:paraId="411B2ECE" w14:textId="77777777" w:rsidR="009E79CA" w:rsidRPr="004F3623" w:rsidRDefault="009E79CA" w:rsidP="002F3C92">
            <w:pPr>
              <w:jc w:val="right"/>
              <w:rPr>
                <w:rFonts w:ascii="Times New Roman" w:hAnsi="Times New Roman" w:cs="Times New Roman"/>
              </w:rPr>
            </w:pPr>
            <w:r w:rsidRPr="004F3623">
              <w:rPr>
                <w:rFonts w:ascii="Times New Roman" w:hAnsi="Times New Roman" w:cs="Times New Roman"/>
              </w:rPr>
              <w:t>B.</w:t>
            </w:r>
          </w:p>
          <w:p w14:paraId="77CB3E58" w14:textId="77777777" w:rsidR="009E79CA" w:rsidRPr="004F3623" w:rsidRDefault="009E79CA" w:rsidP="002F3C92">
            <w:pPr>
              <w:jc w:val="right"/>
              <w:rPr>
                <w:rFonts w:ascii="Times New Roman" w:hAnsi="Times New Roman" w:cs="Times New Roman"/>
              </w:rPr>
            </w:pPr>
          </w:p>
          <w:p w14:paraId="2101A4F4" w14:textId="4B23BC04" w:rsidR="009E79CA" w:rsidRPr="004F3623" w:rsidRDefault="009E79CA" w:rsidP="002F3C92">
            <w:pPr>
              <w:jc w:val="right"/>
              <w:rPr>
                <w:rFonts w:ascii="Times New Roman" w:hAnsi="Times New Roman" w:cs="Times New Roman"/>
              </w:rPr>
            </w:pPr>
            <w:r w:rsidRPr="004F3623">
              <w:rPr>
                <w:rFonts w:ascii="Times New Roman" w:hAnsi="Times New Roman" w:cs="Times New Roman"/>
              </w:rPr>
              <w:t>C.</w:t>
            </w:r>
          </w:p>
        </w:tc>
        <w:tc>
          <w:tcPr>
            <w:tcW w:w="8209" w:type="dxa"/>
          </w:tcPr>
          <w:p w14:paraId="4F52EBAA" w14:textId="77777777" w:rsidR="00A265B0" w:rsidRPr="004F3623" w:rsidRDefault="00A265B0" w:rsidP="002F3C92">
            <w:pPr>
              <w:rPr>
                <w:rFonts w:ascii="Times New Roman" w:hAnsi="Times New Roman" w:cs="Times New Roman"/>
                <w:b/>
              </w:rPr>
            </w:pPr>
            <w:r w:rsidRPr="004F3623">
              <w:rPr>
                <w:rFonts w:ascii="Times New Roman" w:hAnsi="Times New Roman" w:cs="Times New Roman"/>
                <w:b/>
              </w:rPr>
              <w:t xml:space="preserve">The </w:t>
            </w:r>
            <w:r w:rsidR="002D4B3C" w:rsidRPr="004F3623">
              <w:rPr>
                <w:rFonts w:ascii="Times New Roman" w:hAnsi="Times New Roman" w:cs="Times New Roman"/>
                <w:b/>
              </w:rPr>
              <w:t>Public Relations</w:t>
            </w:r>
            <w:r w:rsidRPr="004F3623">
              <w:rPr>
                <w:rFonts w:ascii="Times New Roman" w:hAnsi="Times New Roman" w:cs="Times New Roman"/>
                <w:b/>
              </w:rPr>
              <w:t xml:space="preserve"> Committee</w:t>
            </w:r>
          </w:p>
          <w:p w14:paraId="3B27B538" w14:textId="77777777" w:rsidR="00F617D0" w:rsidRPr="004F3623" w:rsidRDefault="00F617D0" w:rsidP="002F3C92">
            <w:pPr>
              <w:rPr>
                <w:rFonts w:ascii="Times New Roman" w:hAnsi="Times New Roman" w:cs="Times New Roman"/>
                <w:b/>
              </w:rPr>
            </w:pPr>
          </w:p>
          <w:p w14:paraId="7D6004B9" w14:textId="77777777" w:rsidR="00F617D0" w:rsidRPr="004F3623" w:rsidRDefault="00F617D0" w:rsidP="002F3C92">
            <w:pPr>
              <w:rPr>
                <w:rFonts w:ascii="Times New Roman" w:hAnsi="Times New Roman" w:cs="Times New Roman"/>
              </w:rPr>
            </w:pPr>
            <w:r w:rsidRPr="004F3623">
              <w:rPr>
                <w:rFonts w:ascii="Times New Roman" w:hAnsi="Times New Roman" w:cs="Times New Roman"/>
              </w:rPr>
              <w:t>The Public Relations Committee shall:</w:t>
            </w:r>
          </w:p>
          <w:p w14:paraId="550537AF" w14:textId="77777777" w:rsidR="00F617D0" w:rsidRPr="004F3623" w:rsidRDefault="00F617D0" w:rsidP="002F3C92">
            <w:pPr>
              <w:rPr>
                <w:rFonts w:ascii="Times New Roman" w:hAnsi="Times New Roman" w:cs="Times New Roman"/>
              </w:rPr>
            </w:pPr>
          </w:p>
          <w:p w14:paraId="44361E86" w14:textId="4D16F2BE" w:rsidR="00F617D0" w:rsidRPr="004F3623" w:rsidRDefault="00F617D0" w:rsidP="002F3C92">
            <w:pPr>
              <w:rPr>
                <w:rFonts w:ascii="Times New Roman" w:hAnsi="Times New Roman" w:cs="Times New Roman"/>
              </w:rPr>
            </w:pPr>
            <w:r w:rsidRPr="004F3623">
              <w:rPr>
                <w:rFonts w:ascii="Times New Roman" w:hAnsi="Times New Roman" w:cs="Times New Roman"/>
              </w:rPr>
              <w:t>Create publicity for t</w:t>
            </w:r>
            <w:r w:rsidR="00030FD7" w:rsidRPr="004F3623">
              <w:rPr>
                <w:rFonts w:ascii="Times New Roman" w:hAnsi="Times New Roman" w:cs="Times New Roman"/>
              </w:rPr>
              <w:t>he SGA and advertise SGA events and activities.</w:t>
            </w:r>
          </w:p>
          <w:p w14:paraId="3D230E98" w14:textId="77777777" w:rsidR="00F617D0" w:rsidRPr="004F3623" w:rsidRDefault="00F617D0" w:rsidP="002F3C92">
            <w:pPr>
              <w:rPr>
                <w:rFonts w:ascii="Times New Roman" w:hAnsi="Times New Roman" w:cs="Times New Roman"/>
              </w:rPr>
            </w:pPr>
          </w:p>
          <w:p w14:paraId="59FC4C91" w14:textId="77777777" w:rsidR="00F617D0" w:rsidRPr="004F3623" w:rsidRDefault="00F617D0" w:rsidP="002F3C92">
            <w:pPr>
              <w:rPr>
                <w:rFonts w:ascii="Times New Roman" w:hAnsi="Times New Roman" w:cs="Times New Roman"/>
              </w:rPr>
            </w:pPr>
            <w:r w:rsidRPr="004F3623">
              <w:rPr>
                <w:rFonts w:ascii="Times New Roman" w:hAnsi="Times New Roman" w:cs="Times New Roman"/>
              </w:rPr>
              <w:t>Maintain all publicity avenues for the SGA.</w:t>
            </w:r>
          </w:p>
          <w:p w14:paraId="3AB908A6" w14:textId="77777777" w:rsidR="00F617D0" w:rsidRPr="004F3623" w:rsidRDefault="00F617D0" w:rsidP="002F3C92">
            <w:pPr>
              <w:rPr>
                <w:rFonts w:ascii="Times New Roman" w:hAnsi="Times New Roman" w:cs="Times New Roman"/>
              </w:rPr>
            </w:pPr>
          </w:p>
          <w:p w14:paraId="5B6B125B" w14:textId="29305FFC" w:rsidR="00F617D0" w:rsidRPr="004F3623" w:rsidRDefault="00F617D0" w:rsidP="002F3C92">
            <w:pPr>
              <w:rPr>
                <w:rFonts w:ascii="Times New Roman" w:hAnsi="Times New Roman" w:cs="Times New Roman"/>
              </w:rPr>
            </w:pPr>
            <w:r w:rsidRPr="004F3623">
              <w:rPr>
                <w:rFonts w:ascii="Times New Roman" w:hAnsi="Times New Roman" w:cs="Times New Roman"/>
              </w:rPr>
              <w:t xml:space="preserve">Be </w:t>
            </w:r>
            <w:r w:rsidR="009565FD">
              <w:rPr>
                <w:rFonts w:ascii="Times New Roman" w:hAnsi="Times New Roman" w:cs="Times New Roman"/>
              </w:rPr>
              <w:t>chaired by</w:t>
            </w:r>
            <w:r w:rsidRPr="004F3623">
              <w:rPr>
                <w:rFonts w:ascii="Times New Roman" w:hAnsi="Times New Roman" w:cs="Times New Roman"/>
              </w:rPr>
              <w:t xml:space="preserve"> the SGA Secretary</w:t>
            </w:r>
          </w:p>
          <w:p w14:paraId="3745E5B5" w14:textId="1A446C86" w:rsidR="00030FD7" w:rsidRPr="004F3623" w:rsidRDefault="00030FD7" w:rsidP="002F3C92">
            <w:pPr>
              <w:rPr>
                <w:rFonts w:ascii="Times New Roman" w:hAnsi="Times New Roman" w:cs="Times New Roman"/>
              </w:rPr>
            </w:pPr>
          </w:p>
        </w:tc>
      </w:tr>
      <w:tr w:rsidR="002746C3" w:rsidRPr="004F3623" w14:paraId="1E9D5F33" w14:textId="77777777" w:rsidTr="0080704A">
        <w:tc>
          <w:tcPr>
            <w:tcW w:w="2483" w:type="dxa"/>
          </w:tcPr>
          <w:p w14:paraId="3169553A" w14:textId="3055CD64" w:rsidR="009E79CA" w:rsidRPr="00664376" w:rsidRDefault="002746C3" w:rsidP="002F3C92">
            <w:pPr>
              <w:rPr>
                <w:rFonts w:ascii="Times New Roman" w:hAnsi="Times New Roman" w:cs="Times New Roman"/>
                <w:b/>
              </w:rPr>
            </w:pPr>
            <w:r w:rsidRPr="00664376">
              <w:rPr>
                <w:rFonts w:ascii="Times New Roman" w:hAnsi="Times New Roman" w:cs="Times New Roman"/>
                <w:b/>
              </w:rPr>
              <w:t xml:space="preserve">     Section 4.</w:t>
            </w:r>
          </w:p>
          <w:p w14:paraId="0BC86257" w14:textId="77777777" w:rsidR="009E79CA" w:rsidRPr="00664376" w:rsidRDefault="009E79CA" w:rsidP="002F3C92">
            <w:pPr>
              <w:rPr>
                <w:rFonts w:ascii="Times New Roman" w:hAnsi="Times New Roman" w:cs="Times New Roman"/>
              </w:rPr>
            </w:pPr>
          </w:p>
          <w:p w14:paraId="12CAC1F4" w14:textId="77777777" w:rsidR="009E79CA" w:rsidRPr="00664376" w:rsidRDefault="009E79CA" w:rsidP="002F3C92">
            <w:pPr>
              <w:rPr>
                <w:rFonts w:ascii="Times New Roman" w:hAnsi="Times New Roman" w:cs="Times New Roman"/>
              </w:rPr>
            </w:pPr>
          </w:p>
          <w:p w14:paraId="6E3D7679" w14:textId="077F6098" w:rsidR="009E79CA" w:rsidRPr="00664376" w:rsidRDefault="009E79CA" w:rsidP="002F3C92">
            <w:pPr>
              <w:rPr>
                <w:rFonts w:ascii="Times New Roman" w:hAnsi="Times New Roman" w:cs="Times New Roman"/>
              </w:rPr>
            </w:pPr>
          </w:p>
          <w:p w14:paraId="5C2D5FC4" w14:textId="77777777" w:rsidR="002746C3" w:rsidRPr="00664376" w:rsidRDefault="009E79CA" w:rsidP="002F3C92">
            <w:pPr>
              <w:jc w:val="right"/>
              <w:rPr>
                <w:rFonts w:ascii="Times New Roman" w:hAnsi="Times New Roman" w:cs="Times New Roman"/>
              </w:rPr>
            </w:pPr>
            <w:r w:rsidRPr="00664376">
              <w:rPr>
                <w:rFonts w:ascii="Times New Roman" w:hAnsi="Times New Roman" w:cs="Times New Roman"/>
              </w:rPr>
              <w:t>A.</w:t>
            </w:r>
          </w:p>
          <w:p w14:paraId="53BFC69B" w14:textId="77777777" w:rsidR="009E79CA" w:rsidRPr="00664376" w:rsidRDefault="009E79CA" w:rsidP="002F3C92">
            <w:pPr>
              <w:jc w:val="right"/>
              <w:rPr>
                <w:rFonts w:ascii="Times New Roman" w:hAnsi="Times New Roman" w:cs="Times New Roman"/>
              </w:rPr>
            </w:pPr>
          </w:p>
          <w:p w14:paraId="7F33116E" w14:textId="77777777" w:rsidR="009E79CA" w:rsidRPr="00664376" w:rsidRDefault="009E79CA" w:rsidP="002F3C92">
            <w:pPr>
              <w:jc w:val="right"/>
              <w:rPr>
                <w:rFonts w:ascii="Times New Roman" w:hAnsi="Times New Roman" w:cs="Times New Roman"/>
              </w:rPr>
            </w:pPr>
          </w:p>
          <w:p w14:paraId="6530A318" w14:textId="77777777" w:rsidR="009E79CA" w:rsidRPr="00664376" w:rsidRDefault="009E79CA" w:rsidP="002F3C92">
            <w:pPr>
              <w:jc w:val="right"/>
              <w:rPr>
                <w:rFonts w:ascii="Times New Roman" w:hAnsi="Times New Roman" w:cs="Times New Roman"/>
              </w:rPr>
            </w:pPr>
            <w:r w:rsidRPr="00664376">
              <w:rPr>
                <w:rFonts w:ascii="Times New Roman" w:hAnsi="Times New Roman" w:cs="Times New Roman"/>
              </w:rPr>
              <w:t>B.</w:t>
            </w:r>
          </w:p>
          <w:p w14:paraId="5A019F72" w14:textId="77777777" w:rsidR="009E79CA" w:rsidRPr="00664376" w:rsidRDefault="009E79CA" w:rsidP="002F3C92">
            <w:pPr>
              <w:jc w:val="right"/>
              <w:rPr>
                <w:rFonts w:ascii="Times New Roman" w:hAnsi="Times New Roman" w:cs="Times New Roman"/>
              </w:rPr>
            </w:pPr>
          </w:p>
          <w:p w14:paraId="0B4ECCC8" w14:textId="77777777" w:rsidR="009E79CA" w:rsidRPr="00664376" w:rsidRDefault="009E79CA" w:rsidP="002F3C92">
            <w:pPr>
              <w:jc w:val="right"/>
              <w:rPr>
                <w:rFonts w:ascii="Times New Roman" w:hAnsi="Times New Roman" w:cs="Times New Roman"/>
              </w:rPr>
            </w:pPr>
            <w:r w:rsidRPr="00664376">
              <w:rPr>
                <w:rFonts w:ascii="Times New Roman" w:hAnsi="Times New Roman" w:cs="Times New Roman"/>
              </w:rPr>
              <w:t>C.</w:t>
            </w:r>
          </w:p>
          <w:p w14:paraId="1115EC35" w14:textId="77777777" w:rsidR="009E79CA" w:rsidRPr="00664376" w:rsidRDefault="009E79CA" w:rsidP="002F3C92">
            <w:pPr>
              <w:jc w:val="right"/>
              <w:rPr>
                <w:rFonts w:ascii="Times New Roman" w:hAnsi="Times New Roman" w:cs="Times New Roman"/>
              </w:rPr>
            </w:pPr>
          </w:p>
          <w:p w14:paraId="111366A7" w14:textId="71FEF698" w:rsidR="009E79CA" w:rsidRPr="00664376" w:rsidRDefault="009E79CA" w:rsidP="002F3C92">
            <w:pPr>
              <w:jc w:val="right"/>
              <w:rPr>
                <w:rFonts w:ascii="Times New Roman" w:hAnsi="Times New Roman" w:cs="Times New Roman"/>
              </w:rPr>
            </w:pPr>
          </w:p>
          <w:p w14:paraId="3CA96E7A" w14:textId="52BF1284" w:rsidR="009E79CA" w:rsidRPr="00664376" w:rsidRDefault="009E79CA" w:rsidP="002F3C92">
            <w:pPr>
              <w:jc w:val="right"/>
              <w:rPr>
                <w:rFonts w:ascii="Times New Roman" w:hAnsi="Times New Roman" w:cs="Times New Roman"/>
              </w:rPr>
            </w:pPr>
          </w:p>
        </w:tc>
        <w:tc>
          <w:tcPr>
            <w:tcW w:w="8209" w:type="dxa"/>
          </w:tcPr>
          <w:p w14:paraId="2984E9DA" w14:textId="77777777" w:rsidR="002746C3" w:rsidRPr="00664376" w:rsidRDefault="002746C3" w:rsidP="002F3C92">
            <w:pPr>
              <w:rPr>
                <w:rFonts w:ascii="Times New Roman" w:hAnsi="Times New Roman" w:cs="Times New Roman"/>
                <w:b/>
              </w:rPr>
            </w:pPr>
            <w:r w:rsidRPr="00664376">
              <w:rPr>
                <w:rFonts w:ascii="Times New Roman" w:hAnsi="Times New Roman" w:cs="Times New Roman"/>
                <w:b/>
              </w:rPr>
              <w:t>Ad Hoc Committees</w:t>
            </w:r>
          </w:p>
          <w:p w14:paraId="4B485D5E" w14:textId="77777777" w:rsidR="002746C3" w:rsidRPr="00664376" w:rsidRDefault="002746C3" w:rsidP="002F3C92">
            <w:pPr>
              <w:rPr>
                <w:rFonts w:ascii="Times New Roman" w:hAnsi="Times New Roman" w:cs="Times New Roman"/>
                <w:b/>
              </w:rPr>
            </w:pPr>
          </w:p>
          <w:p w14:paraId="27E7C04F" w14:textId="77777777" w:rsidR="00B016A7" w:rsidRPr="00664376" w:rsidRDefault="00B016A7" w:rsidP="002F3C92">
            <w:pPr>
              <w:rPr>
                <w:rFonts w:ascii="Times New Roman" w:hAnsi="Times New Roman" w:cs="Times New Roman"/>
              </w:rPr>
            </w:pPr>
            <w:r w:rsidRPr="00664376">
              <w:rPr>
                <w:rFonts w:ascii="Times New Roman" w:hAnsi="Times New Roman" w:cs="Times New Roman"/>
              </w:rPr>
              <w:t>A</w:t>
            </w:r>
            <w:r w:rsidR="002B7C2B" w:rsidRPr="00664376">
              <w:rPr>
                <w:rFonts w:ascii="Times New Roman" w:hAnsi="Times New Roman" w:cs="Times New Roman"/>
              </w:rPr>
              <w:t>d hoc committee</w:t>
            </w:r>
            <w:r w:rsidRPr="00664376">
              <w:rPr>
                <w:rFonts w:ascii="Times New Roman" w:hAnsi="Times New Roman" w:cs="Times New Roman"/>
              </w:rPr>
              <w:t>s shall:</w:t>
            </w:r>
          </w:p>
          <w:p w14:paraId="467A0326" w14:textId="77777777" w:rsidR="00B016A7" w:rsidRPr="00664376" w:rsidRDefault="00B016A7" w:rsidP="002F3C92">
            <w:pPr>
              <w:rPr>
                <w:rFonts w:ascii="Times New Roman" w:hAnsi="Times New Roman" w:cs="Times New Roman"/>
              </w:rPr>
            </w:pPr>
          </w:p>
          <w:p w14:paraId="32FD3552" w14:textId="519A8415" w:rsidR="00B016A7" w:rsidRPr="00664376" w:rsidRDefault="00B016A7" w:rsidP="002F3C92">
            <w:pPr>
              <w:rPr>
                <w:rFonts w:ascii="Times New Roman" w:hAnsi="Times New Roman" w:cs="Times New Roman"/>
              </w:rPr>
            </w:pPr>
            <w:r w:rsidRPr="00664376">
              <w:rPr>
                <w:rFonts w:ascii="Times New Roman" w:hAnsi="Times New Roman" w:cs="Times New Roman"/>
              </w:rPr>
              <w:t>B</w:t>
            </w:r>
            <w:r w:rsidR="002B7C2B" w:rsidRPr="00664376">
              <w:rPr>
                <w:rFonts w:ascii="Times New Roman" w:hAnsi="Times New Roman" w:cs="Times New Roman"/>
              </w:rPr>
              <w:t>e formed for action on a specific matter or a matter that does not otherwise fall within a standing committee.</w:t>
            </w:r>
            <w:r w:rsidRPr="00664376">
              <w:rPr>
                <w:rFonts w:ascii="Times New Roman" w:hAnsi="Times New Roman" w:cs="Times New Roman"/>
              </w:rPr>
              <w:t xml:space="preserve"> </w:t>
            </w:r>
          </w:p>
          <w:p w14:paraId="3093BB3E" w14:textId="77777777" w:rsidR="00B016A7" w:rsidRPr="00664376" w:rsidRDefault="00B016A7" w:rsidP="002F3C92">
            <w:pPr>
              <w:rPr>
                <w:rFonts w:ascii="Times New Roman" w:hAnsi="Times New Roman" w:cs="Times New Roman"/>
              </w:rPr>
            </w:pPr>
          </w:p>
          <w:p w14:paraId="3030DDDC" w14:textId="6EC2DA3C" w:rsidR="002B7C2B" w:rsidRPr="00664376" w:rsidRDefault="00B016A7" w:rsidP="002F3C92">
            <w:pPr>
              <w:rPr>
                <w:rFonts w:ascii="Times New Roman" w:hAnsi="Times New Roman" w:cs="Times New Roman"/>
              </w:rPr>
            </w:pPr>
            <w:r w:rsidRPr="00664376">
              <w:rPr>
                <w:rFonts w:ascii="Times New Roman" w:hAnsi="Times New Roman" w:cs="Times New Roman"/>
              </w:rPr>
              <w:t xml:space="preserve">Continue year to year until its founding objective is completed. </w:t>
            </w:r>
          </w:p>
          <w:p w14:paraId="3196A658" w14:textId="77777777" w:rsidR="009A76BC" w:rsidRDefault="009A76BC" w:rsidP="002F3C92">
            <w:pPr>
              <w:rPr>
                <w:rFonts w:ascii="Times New Roman" w:hAnsi="Times New Roman" w:cs="Times New Roman"/>
              </w:rPr>
            </w:pPr>
          </w:p>
          <w:p w14:paraId="6810DF7A" w14:textId="60D6F58A" w:rsidR="002746C3" w:rsidRPr="00664376" w:rsidRDefault="00B016A7" w:rsidP="002F3C92">
            <w:pPr>
              <w:rPr>
                <w:rFonts w:ascii="Times New Roman" w:hAnsi="Times New Roman" w:cs="Times New Roman"/>
              </w:rPr>
            </w:pPr>
            <w:r w:rsidRPr="00664376">
              <w:rPr>
                <w:rFonts w:ascii="Times New Roman" w:hAnsi="Times New Roman" w:cs="Times New Roman"/>
              </w:rPr>
              <w:t>Be</w:t>
            </w:r>
            <w:r w:rsidR="002746C3" w:rsidRPr="00664376">
              <w:rPr>
                <w:rFonts w:ascii="Times New Roman" w:hAnsi="Times New Roman" w:cs="Times New Roman"/>
              </w:rPr>
              <w:t xml:space="preserve"> established or re-established </w:t>
            </w:r>
            <w:r w:rsidR="002B7C2B" w:rsidRPr="00664376">
              <w:rPr>
                <w:rFonts w:ascii="Times New Roman" w:hAnsi="Times New Roman" w:cs="Times New Roman"/>
              </w:rPr>
              <w:t>by any Council member through a presentation of a motion during Council. The motion shall:</w:t>
            </w:r>
          </w:p>
          <w:p w14:paraId="0E47967C" w14:textId="71990C85" w:rsidR="002B7C2B" w:rsidRPr="00664376" w:rsidRDefault="002B7C2B" w:rsidP="002F3C92">
            <w:pPr>
              <w:pStyle w:val="ListParagraph"/>
              <w:numPr>
                <w:ilvl w:val="0"/>
                <w:numId w:val="6"/>
              </w:numPr>
              <w:rPr>
                <w:rFonts w:ascii="Times New Roman" w:hAnsi="Times New Roman" w:cs="Times New Roman"/>
              </w:rPr>
            </w:pPr>
            <w:r w:rsidRPr="00664376">
              <w:rPr>
                <w:rFonts w:ascii="Times New Roman" w:hAnsi="Times New Roman" w:cs="Times New Roman"/>
              </w:rPr>
              <w:t>Include a purpose or intent.</w:t>
            </w:r>
          </w:p>
          <w:p w14:paraId="15EF9F88" w14:textId="6442FB91" w:rsidR="002B7C2B" w:rsidRPr="00664376" w:rsidRDefault="002B7C2B" w:rsidP="002F3C92">
            <w:pPr>
              <w:pStyle w:val="ListParagraph"/>
              <w:numPr>
                <w:ilvl w:val="0"/>
                <w:numId w:val="6"/>
              </w:numPr>
              <w:rPr>
                <w:rFonts w:ascii="Times New Roman" w:hAnsi="Times New Roman" w:cs="Times New Roman"/>
              </w:rPr>
            </w:pPr>
            <w:r w:rsidRPr="00664376">
              <w:rPr>
                <w:rFonts w:ascii="Times New Roman" w:hAnsi="Times New Roman" w:cs="Times New Roman"/>
              </w:rPr>
              <w:t>Require immediate appointment</w:t>
            </w:r>
            <w:r w:rsidR="00B016A7" w:rsidRPr="00664376">
              <w:rPr>
                <w:rFonts w:ascii="Times New Roman" w:hAnsi="Times New Roman" w:cs="Times New Roman"/>
              </w:rPr>
              <w:t xml:space="preserve"> of a chair and members by the c</w:t>
            </w:r>
            <w:r w:rsidRPr="00664376">
              <w:rPr>
                <w:rFonts w:ascii="Times New Roman" w:hAnsi="Times New Roman" w:cs="Times New Roman"/>
              </w:rPr>
              <w:t>hairperson or acting chairperson of Council.</w:t>
            </w:r>
          </w:p>
          <w:p w14:paraId="30F769AA" w14:textId="50E9C587" w:rsidR="00B016A7" w:rsidRPr="00664376" w:rsidRDefault="00B016A7" w:rsidP="002F3C92">
            <w:pPr>
              <w:ind w:left="260"/>
              <w:rPr>
                <w:rFonts w:ascii="Times New Roman" w:hAnsi="Times New Roman" w:cs="Times New Roman"/>
              </w:rPr>
            </w:pPr>
          </w:p>
        </w:tc>
      </w:tr>
      <w:tr w:rsidR="00A265B0" w:rsidRPr="004F3623" w14:paraId="383CD087" w14:textId="77777777" w:rsidTr="0080704A">
        <w:tc>
          <w:tcPr>
            <w:tcW w:w="2483" w:type="dxa"/>
          </w:tcPr>
          <w:p w14:paraId="4CE286D6" w14:textId="0AB2E461" w:rsidR="00A265B0" w:rsidRPr="004F3623" w:rsidRDefault="00A265B0" w:rsidP="002F3C92">
            <w:pPr>
              <w:rPr>
                <w:rFonts w:ascii="Times New Roman" w:hAnsi="Times New Roman" w:cs="Times New Roman"/>
              </w:rPr>
            </w:pPr>
            <w:r w:rsidRPr="004F3623">
              <w:rPr>
                <w:rFonts w:ascii="Times New Roman" w:hAnsi="Times New Roman" w:cs="Times New Roman"/>
                <w:b/>
                <w:sz w:val="28"/>
                <w:szCs w:val="28"/>
              </w:rPr>
              <w:t>ARTICLE V.</w:t>
            </w:r>
          </w:p>
        </w:tc>
        <w:tc>
          <w:tcPr>
            <w:tcW w:w="8209" w:type="dxa"/>
          </w:tcPr>
          <w:p w14:paraId="046B3107" w14:textId="77777777" w:rsidR="00A265B0" w:rsidRPr="004F3623" w:rsidRDefault="00A265B0" w:rsidP="002F3C92">
            <w:pPr>
              <w:rPr>
                <w:rFonts w:ascii="Times New Roman" w:hAnsi="Times New Roman" w:cs="Times New Roman"/>
                <w:b/>
                <w:sz w:val="28"/>
                <w:szCs w:val="28"/>
              </w:rPr>
            </w:pPr>
            <w:r w:rsidRPr="004F3623">
              <w:rPr>
                <w:rFonts w:ascii="Times New Roman" w:hAnsi="Times New Roman" w:cs="Times New Roman"/>
                <w:b/>
                <w:sz w:val="28"/>
                <w:szCs w:val="28"/>
              </w:rPr>
              <w:t>STUDENT ORGANIZATIONS</w:t>
            </w:r>
          </w:p>
          <w:p w14:paraId="295B8CFF" w14:textId="19C575FF" w:rsidR="00030FD7" w:rsidRPr="004F3623" w:rsidRDefault="00030FD7" w:rsidP="002F3C92">
            <w:pPr>
              <w:rPr>
                <w:rFonts w:ascii="Times New Roman" w:hAnsi="Times New Roman" w:cs="Times New Roman"/>
              </w:rPr>
            </w:pPr>
          </w:p>
        </w:tc>
      </w:tr>
      <w:tr w:rsidR="00A265B0" w:rsidRPr="004F3623" w14:paraId="6358FDD9" w14:textId="77777777" w:rsidTr="0080704A">
        <w:tc>
          <w:tcPr>
            <w:tcW w:w="2483" w:type="dxa"/>
          </w:tcPr>
          <w:p w14:paraId="5A7A4E5A" w14:textId="200AB0E8" w:rsidR="00A265B0" w:rsidRPr="004F3623" w:rsidRDefault="00A265B0" w:rsidP="002F3C92">
            <w:pPr>
              <w:rPr>
                <w:rFonts w:ascii="Times New Roman" w:hAnsi="Times New Roman" w:cs="Times New Roman"/>
                <w:b/>
              </w:rPr>
            </w:pPr>
            <w:r w:rsidRPr="004F3623">
              <w:rPr>
                <w:rFonts w:ascii="Times New Roman" w:hAnsi="Times New Roman" w:cs="Times New Roman"/>
                <w:b/>
                <w:sz w:val="26"/>
                <w:szCs w:val="26"/>
              </w:rPr>
              <w:t xml:space="preserve">     Section 1.</w:t>
            </w:r>
          </w:p>
        </w:tc>
        <w:tc>
          <w:tcPr>
            <w:tcW w:w="8209" w:type="dxa"/>
          </w:tcPr>
          <w:p w14:paraId="1F449065"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University Recognition</w:t>
            </w:r>
          </w:p>
          <w:p w14:paraId="246424AC" w14:textId="77777777" w:rsidR="00030FD7" w:rsidRPr="004F3623" w:rsidRDefault="00030FD7" w:rsidP="002F3C92">
            <w:pPr>
              <w:rPr>
                <w:rFonts w:ascii="Times New Roman" w:hAnsi="Times New Roman" w:cs="Times New Roman"/>
                <w:b/>
                <w:sz w:val="26"/>
                <w:szCs w:val="26"/>
              </w:rPr>
            </w:pPr>
          </w:p>
          <w:p w14:paraId="0C38FDD3" w14:textId="77777777" w:rsidR="00030FD7" w:rsidRPr="004F3623" w:rsidRDefault="00030FD7" w:rsidP="002F3C92">
            <w:pPr>
              <w:rPr>
                <w:rFonts w:ascii="Times New Roman" w:hAnsi="Times New Roman" w:cs="Times New Roman"/>
                <w:sz w:val="26"/>
                <w:szCs w:val="26"/>
              </w:rPr>
            </w:pPr>
            <w:r w:rsidRPr="004F3623">
              <w:rPr>
                <w:rFonts w:ascii="Times New Roman" w:hAnsi="Times New Roman" w:cs="Times New Roman"/>
                <w:sz w:val="26"/>
                <w:szCs w:val="26"/>
              </w:rPr>
              <w:lastRenderedPageBreak/>
              <w:t xml:space="preserve">All student organizations are required to be chartered by the Office of Student Life. Additional requirements may exist for Religious, Greek, Sports and other specifically oriented organizations. </w:t>
            </w:r>
          </w:p>
          <w:p w14:paraId="211CA7AB" w14:textId="30DF93E1" w:rsidR="00030FD7" w:rsidRPr="004F3623" w:rsidRDefault="00030FD7" w:rsidP="002F3C92">
            <w:pPr>
              <w:rPr>
                <w:rFonts w:ascii="Times New Roman" w:hAnsi="Times New Roman" w:cs="Times New Roman"/>
              </w:rPr>
            </w:pPr>
          </w:p>
        </w:tc>
      </w:tr>
      <w:tr w:rsidR="00A265B0" w:rsidRPr="004F3623" w14:paraId="42B76796" w14:textId="77777777" w:rsidTr="0080704A">
        <w:tc>
          <w:tcPr>
            <w:tcW w:w="2483" w:type="dxa"/>
          </w:tcPr>
          <w:p w14:paraId="22764220" w14:textId="40433152" w:rsidR="001F6529" w:rsidRPr="004F3623" w:rsidRDefault="00A265B0" w:rsidP="002F3C92">
            <w:pPr>
              <w:rPr>
                <w:rFonts w:ascii="Times New Roman" w:hAnsi="Times New Roman" w:cs="Times New Roman"/>
                <w:sz w:val="26"/>
                <w:szCs w:val="26"/>
              </w:rPr>
            </w:pPr>
            <w:r w:rsidRPr="004F3623">
              <w:rPr>
                <w:rFonts w:ascii="Times New Roman" w:hAnsi="Times New Roman" w:cs="Times New Roman"/>
                <w:b/>
                <w:sz w:val="26"/>
                <w:szCs w:val="26"/>
              </w:rPr>
              <w:lastRenderedPageBreak/>
              <w:t xml:space="preserve">     Section 2. </w:t>
            </w:r>
          </w:p>
          <w:p w14:paraId="20AF1AEF" w14:textId="13DDAAD7" w:rsidR="001F6529" w:rsidRPr="004F3623" w:rsidRDefault="001F6529" w:rsidP="002F3C92">
            <w:pPr>
              <w:rPr>
                <w:rFonts w:ascii="Times New Roman" w:hAnsi="Times New Roman" w:cs="Times New Roman"/>
                <w:sz w:val="26"/>
                <w:szCs w:val="26"/>
              </w:rPr>
            </w:pPr>
          </w:p>
          <w:p w14:paraId="06484AC7" w14:textId="77777777" w:rsidR="001F6529"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A.</w:t>
            </w:r>
          </w:p>
          <w:p w14:paraId="3917D386" w14:textId="77777777" w:rsidR="002F3C92" w:rsidRPr="004F3623" w:rsidRDefault="002F3C92" w:rsidP="002F3C92">
            <w:pPr>
              <w:jc w:val="right"/>
              <w:rPr>
                <w:rFonts w:ascii="Times New Roman" w:hAnsi="Times New Roman" w:cs="Times New Roman"/>
                <w:sz w:val="26"/>
                <w:szCs w:val="26"/>
              </w:rPr>
            </w:pPr>
          </w:p>
          <w:p w14:paraId="2F3D7421" w14:textId="77777777" w:rsidR="002F3C92" w:rsidRPr="004F3623" w:rsidRDefault="002F3C92" w:rsidP="002F3C92">
            <w:pPr>
              <w:jc w:val="right"/>
              <w:rPr>
                <w:rFonts w:ascii="Times New Roman" w:hAnsi="Times New Roman" w:cs="Times New Roman"/>
                <w:sz w:val="26"/>
                <w:szCs w:val="26"/>
              </w:rPr>
            </w:pPr>
          </w:p>
          <w:p w14:paraId="639CEB7B" w14:textId="77777777" w:rsidR="002F3C92" w:rsidRPr="004F3623" w:rsidRDefault="002F3C92" w:rsidP="002F3C92">
            <w:pPr>
              <w:jc w:val="right"/>
              <w:rPr>
                <w:rFonts w:ascii="Times New Roman" w:hAnsi="Times New Roman" w:cs="Times New Roman"/>
                <w:sz w:val="26"/>
                <w:szCs w:val="26"/>
              </w:rPr>
            </w:pPr>
          </w:p>
          <w:p w14:paraId="1602B131" w14:textId="77777777" w:rsidR="002F3C92" w:rsidRPr="004F3623" w:rsidRDefault="002F3C92" w:rsidP="002F3C92">
            <w:pPr>
              <w:jc w:val="right"/>
              <w:rPr>
                <w:rFonts w:ascii="Times New Roman" w:hAnsi="Times New Roman" w:cs="Times New Roman"/>
                <w:sz w:val="26"/>
                <w:szCs w:val="26"/>
              </w:rPr>
            </w:pPr>
          </w:p>
          <w:p w14:paraId="005460AC" w14:textId="77777777" w:rsidR="002F3C92" w:rsidRPr="004F3623" w:rsidRDefault="002F3C92" w:rsidP="002F3C92">
            <w:pPr>
              <w:jc w:val="right"/>
              <w:rPr>
                <w:rFonts w:ascii="Times New Roman" w:hAnsi="Times New Roman" w:cs="Times New Roman"/>
                <w:sz w:val="26"/>
                <w:szCs w:val="26"/>
              </w:rPr>
            </w:pPr>
          </w:p>
          <w:p w14:paraId="400D5EFB" w14:textId="77777777"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B.</w:t>
            </w:r>
          </w:p>
          <w:p w14:paraId="5C019B60" w14:textId="77777777" w:rsidR="002F3C92" w:rsidRPr="004F3623" w:rsidRDefault="002F3C92" w:rsidP="002F3C92">
            <w:pPr>
              <w:jc w:val="right"/>
              <w:rPr>
                <w:rFonts w:ascii="Times New Roman" w:hAnsi="Times New Roman" w:cs="Times New Roman"/>
                <w:sz w:val="26"/>
                <w:szCs w:val="26"/>
              </w:rPr>
            </w:pPr>
          </w:p>
          <w:p w14:paraId="119B122A" w14:textId="77777777" w:rsidR="002F3C92" w:rsidRPr="004F3623" w:rsidRDefault="002F3C92" w:rsidP="002F3C92">
            <w:pPr>
              <w:jc w:val="right"/>
              <w:rPr>
                <w:rFonts w:ascii="Times New Roman" w:hAnsi="Times New Roman" w:cs="Times New Roman"/>
                <w:sz w:val="26"/>
                <w:szCs w:val="26"/>
              </w:rPr>
            </w:pPr>
          </w:p>
          <w:p w14:paraId="05148345" w14:textId="77777777" w:rsidR="002F3C92" w:rsidRPr="004F3623" w:rsidRDefault="002F3C92" w:rsidP="002F3C92">
            <w:pPr>
              <w:jc w:val="right"/>
              <w:rPr>
                <w:rFonts w:ascii="Times New Roman" w:hAnsi="Times New Roman" w:cs="Times New Roman"/>
                <w:sz w:val="26"/>
                <w:szCs w:val="26"/>
              </w:rPr>
            </w:pPr>
          </w:p>
          <w:p w14:paraId="7EFC8F68" w14:textId="77777777"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C.</w:t>
            </w:r>
          </w:p>
          <w:p w14:paraId="3A168277" w14:textId="77777777" w:rsidR="002F3C92" w:rsidRPr="004F3623" w:rsidRDefault="002F3C92" w:rsidP="002F3C92">
            <w:pPr>
              <w:jc w:val="right"/>
              <w:rPr>
                <w:rFonts w:ascii="Times New Roman" w:hAnsi="Times New Roman" w:cs="Times New Roman"/>
                <w:sz w:val="26"/>
                <w:szCs w:val="26"/>
              </w:rPr>
            </w:pPr>
          </w:p>
          <w:p w14:paraId="3ABE2A3F" w14:textId="77777777" w:rsidR="002F3C92" w:rsidRPr="004F3623" w:rsidRDefault="002F3C92" w:rsidP="002F3C92">
            <w:pPr>
              <w:jc w:val="right"/>
              <w:rPr>
                <w:rFonts w:ascii="Times New Roman" w:hAnsi="Times New Roman" w:cs="Times New Roman"/>
                <w:sz w:val="26"/>
                <w:szCs w:val="26"/>
              </w:rPr>
            </w:pPr>
          </w:p>
          <w:p w14:paraId="2C6786E2" w14:textId="77777777" w:rsidR="002F3C92" w:rsidRPr="004F3623" w:rsidRDefault="002F3C92" w:rsidP="002F3C92">
            <w:pPr>
              <w:jc w:val="right"/>
              <w:rPr>
                <w:rFonts w:ascii="Times New Roman" w:hAnsi="Times New Roman" w:cs="Times New Roman"/>
                <w:sz w:val="26"/>
                <w:szCs w:val="26"/>
              </w:rPr>
            </w:pPr>
          </w:p>
          <w:p w14:paraId="1AAE5755" w14:textId="77777777" w:rsidR="002F3C92" w:rsidRPr="004F3623" w:rsidRDefault="002F3C92" w:rsidP="002F3C92">
            <w:pPr>
              <w:jc w:val="right"/>
              <w:rPr>
                <w:rFonts w:ascii="Times New Roman" w:hAnsi="Times New Roman" w:cs="Times New Roman"/>
                <w:sz w:val="26"/>
                <w:szCs w:val="26"/>
              </w:rPr>
            </w:pPr>
          </w:p>
          <w:p w14:paraId="2D591971" w14:textId="77777777" w:rsidR="002F3C92" w:rsidRPr="004F3623" w:rsidRDefault="002F3C92" w:rsidP="002F3C92">
            <w:pPr>
              <w:jc w:val="right"/>
              <w:rPr>
                <w:rFonts w:ascii="Times New Roman" w:hAnsi="Times New Roman" w:cs="Times New Roman"/>
                <w:sz w:val="26"/>
                <w:szCs w:val="26"/>
              </w:rPr>
            </w:pPr>
          </w:p>
          <w:p w14:paraId="4E31DB6B" w14:textId="77777777" w:rsidR="002F3C92" w:rsidRPr="004F3623" w:rsidRDefault="002F3C92" w:rsidP="002F3C92">
            <w:pPr>
              <w:jc w:val="right"/>
              <w:rPr>
                <w:rFonts w:ascii="Times New Roman" w:hAnsi="Times New Roman" w:cs="Times New Roman"/>
                <w:sz w:val="26"/>
                <w:szCs w:val="26"/>
              </w:rPr>
            </w:pPr>
          </w:p>
          <w:p w14:paraId="69BB69C4" w14:textId="77777777" w:rsidR="002F3C92" w:rsidRPr="004F3623" w:rsidRDefault="002F3C92" w:rsidP="002F3C92">
            <w:pPr>
              <w:jc w:val="right"/>
              <w:rPr>
                <w:rFonts w:ascii="Times New Roman" w:hAnsi="Times New Roman" w:cs="Times New Roman"/>
                <w:sz w:val="26"/>
                <w:szCs w:val="26"/>
              </w:rPr>
            </w:pPr>
          </w:p>
          <w:p w14:paraId="55D5727F" w14:textId="77777777" w:rsidR="002F3C92" w:rsidRPr="004F3623" w:rsidRDefault="002F3C92" w:rsidP="002F3C92">
            <w:pPr>
              <w:jc w:val="right"/>
              <w:rPr>
                <w:rFonts w:ascii="Times New Roman" w:hAnsi="Times New Roman" w:cs="Times New Roman"/>
                <w:sz w:val="26"/>
                <w:szCs w:val="26"/>
              </w:rPr>
            </w:pPr>
          </w:p>
          <w:p w14:paraId="78965A5C" w14:textId="77777777"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D.</w:t>
            </w:r>
          </w:p>
          <w:p w14:paraId="3B156EAA" w14:textId="77777777" w:rsidR="002F3C92" w:rsidRPr="004F3623" w:rsidRDefault="002F3C92" w:rsidP="002F3C92">
            <w:pPr>
              <w:jc w:val="right"/>
              <w:rPr>
                <w:rFonts w:ascii="Times New Roman" w:hAnsi="Times New Roman" w:cs="Times New Roman"/>
                <w:sz w:val="26"/>
                <w:szCs w:val="26"/>
              </w:rPr>
            </w:pPr>
          </w:p>
          <w:p w14:paraId="6CC7EE27" w14:textId="77777777" w:rsidR="002F3C92" w:rsidRPr="004F3623" w:rsidRDefault="002F3C92" w:rsidP="002F3C92">
            <w:pPr>
              <w:jc w:val="right"/>
              <w:rPr>
                <w:rFonts w:ascii="Times New Roman" w:hAnsi="Times New Roman" w:cs="Times New Roman"/>
                <w:sz w:val="26"/>
                <w:szCs w:val="26"/>
              </w:rPr>
            </w:pPr>
          </w:p>
          <w:p w14:paraId="64AD3F51" w14:textId="1E6959D6" w:rsidR="001F6529" w:rsidRPr="004F3623" w:rsidRDefault="001F6529" w:rsidP="002F3C92">
            <w:pPr>
              <w:rPr>
                <w:rFonts w:ascii="Times New Roman" w:hAnsi="Times New Roman" w:cs="Times New Roman"/>
                <w:sz w:val="26"/>
                <w:szCs w:val="26"/>
              </w:rPr>
            </w:pPr>
          </w:p>
          <w:p w14:paraId="4AA81A4B" w14:textId="512C0DE4" w:rsidR="001F6529" w:rsidRPr="004F3623" w:rsidRDefault="001F6529" w:rsidP="002F3C92">
            <w:pPr>
              <w:jc w:val="right"/>
              <w:rPr>
                <w:rFonts w:ascii="Times New Roman" w:hAnsi="Times New Roman" w:cs="Times New Roman"/>
                <w:sz w:val="26"/>
                <w:szCs w:val="26"/>
              </w:rPr>
            </w:pPr>
          </w:p>
          <w:p w14:paraId="634F59F6" w14:textId="77777777" w:rsidR="001F6529" w:rsidRPr="004F3623" w:rsidRDefault="001F6529" w:rsidP="002F3C92">
            <w:pPr>
              <w:rPr>
                <w:rFonts w:ascii="Times New Roman" w:hAnsi="Times New Roman" w:cs="Times New Roman"/>
                <w:sz w:val="26"/>
                <w:szCs w:val="26"/>
              </w:rPr>
            </w:pPr>
          </w:p>
          <w:p w14:paraId="526CDDA2" w14:textId="77777777" w:rsidR="001F6529" w:rsidRPr="004F3623" w:rsidRDefault="001F6529" w:rsidP="002F3C92">
            <w:pPr>
              <w:rPr>
                <w:rFonts w:ascii="Times New Roman" w:hAnsi="Times New Roman" w:cs="Times New Roman"/>
                <w:sz w:val="26"/>
                <w:szCs w:val="26"/>
              </w:rPr>
            </w:pPr>
          </w:p>
          <w:p w14:paraId="221DD725" w14:textId="357F6665" w:rsidR="001F6529" w:rsidRPr="004F3623" w:rsidRDefault="001F6529" w:rsidP="002F3C92">
            <w:pPr>
              <w:rPr>
                <w:rFonts w:ascii="Times New Roman" w:hAnsi="Times New Roman" w:cs="Times New Roman"/>
                <w:sz w:val="26"/>
                <w:szCs w:val="26"/>
              </w:rPr>
            </w:pPr>
          </w:p>
          <w:p w14:paraId="738802A9" w14:textId="77777777" w:rsidR="00A265B0" w:rsidRPr="004F3623" w:rsidRDefault="00A265B0" w:rsidP="002F3C92">
            <w:pPr>
              <w:jc w:val="right"/>
              <w:rPr>
                <w:rFonts w:ascii="Times New Roman" w:hAnsi="Times New Roman" w:cs="Times New Roman"/>
                <w:sz w:val="26"/>
                <w:szCs w:val="26"/>
              </w:rPr>
            </w:pPr>
          </w:p>
        </w:tc>
        <w:tc>
          <w:tcPr>
            <w:tcW w:w="8209" w:type="dxa"/>
          </w:tcPr>
          <w:p w14:paraId="1355BAE6" w14:textId="45A7FFC6" w:rsidR="00030FD7"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Recognition by Student Government</w:t>
            </w:r>
          </w:p>
          <w:p w14:paraId="590C180F" w14:textId="77777777" w:rsidR="001F6529" w:rsidRPr="004F3623" w:rsidRDefault="001F6529" w:rsidP="002F3C92">
            <w:pPr>
              <w:rPr>
                <w:rFonts w:ascii="Times New Roman" w:hAnsi="Times New Roman" w:cs="Times New Roman"/>
                <w:b/>
                <w:sz w:val="26"/>
                <w:szCs w:val="26"/>
              </w:rPr>
            </w:pPr>
          </w:p>
          <w:p w14:paraId="5AEFBD8E" w14:textId="77777777" w:rsidR="00030FD7" w:rsidRPr="004F3623" w:rsidRDefault="00030FD7" w:rsidP="002F3C92">
            <w:pPr>
              <w:rPr>
                <w:rFonts w:ascii="Times New Roman" w:hAnsi="Times New Roman" w:cs="Times New Roman"/>
                <w:sz w:val="26"/>
                <w:szCs w:val="26"/>
              </w:rPr>
            </w:pPr>
            <w:r w:rsidRPr="004F3623">
              <w:rPr>
                <w:rFonts w:ascii="Times New Roman" w:hAnsi="Times New Roman" w:cs="Times New Roman"/>
                <w:sz w:val="26"/>
                <w:szCs w:val="26"/>
              </w:rPr>
              <w:t>Student organizations that have been chartered by the Office of Student Life must submit the following for consideration of ratification:</w:t>
            </w:r>
          </w:p>
          <w:p w14:paraId="6806E3A6" w14:textId="77777777" w:rsidR="00030FD7" w:rsidRPr="004F3623" w:rsidRDefault="00030FD7" w:rsidP="002F3C92">
            <w:pPr>
              <w:pStyle w:val="ListParagraph"/>
              <w:numPr>
                <w:ilvl w:val="0"/>
                <w:numId w:val="5"/>
              </w:numPr>
              <w:rPr>
                <w:rFonts w:ascii="Times New Roman" w:hAnsi="Times New Roman" w:cs="Times New Roman"/>
                <w:sz w:val="26"/>
                <w:szCs w:val="26"/>
              </w:rPr>
            </w:pPr>
            <w:r w:rsidRPr="004F3623">
              <w:rPr>
                <w:rFonts w:ascii="Times New Roman" w:hAnsi="Times New Roman" w:cs="Times New Roman"/>
                <w:sz w:val="26"/>
                <w:szCs w:val="26"/>
              </w:rPr>
              <w:t>A constitution.</w:t>
            </w:r>
          </w:p>
          <w:p w14:paraId="35058036" w14:textId="77777777" w:rsidR="00030FD7" w:rsidRPr="004F3623" w:rsidRDefault="00030FD7" w:rsidP="002F3C92">
            <w:pPr>
              <w:pStyle w:val="ListParagraph"/>
              <w:numPr>
                <w:ilvl w:val="0"/>
                <w:numId w:val="5"/>
              </w:numPr>
              <w:rPr>
                <w:rFonts w:ascii="Times New Roman" w:hAnsi="Times New Roman" w:cs="Times New Roman"/>
                <w:sz w:val="26"/>
                <w:szCs w:val="26"/>
              </w:rPr>
            </w:pPr>
            <w:r w:rsidRPr="004F3623">
              <w:rPr>
                <w:rFonts w:ascii="Times New Roman" w:hAnsi="Times New Roman" w:cs="Times New Roman"/>
                <w:sz w:val="26"/>
                <w:szCs w:val="26"/>
              </w:rPr>
              <w:t xml:space="preserve">A list of chartering members, including at least ten (10) non-seniors. </w:t>
            </w:r>
          </w:p>
          <w:p w14:paraId="3F655AC3" w14:textId="77777777" w:rsidR="00030FD7" w:rsidRPr="004F3623" w:rsidRDefault="00030FD7" w:rsidP="002F3C92">
            <w:pPr>
              <w:pStyle w:val="ListParagraph"/>
              <w:numPr>
                <w:ilvl w:val="0"/>
                <w:numId w:val="5"/>
              </w:numPr>
              <w:rPr>
                <w:rFonts w:ascii="Times New Roman" w:hAnsi="Times New Roman" w:cs="Times New Roman"/>
                <w:sz w:val="26"/>
                <w:szCs w:val="26"/>
              </w:rPr>
            </w:pPr>
            <w:r w:rsidRPr="004F3623">
              <w:rPr>
                <w:rFonts w:ascii="Times New Roman" w:hAnsi="Times New Roman" w:cs="Times New Roman"/>
                <w:sz w:val="26"/>
                <w:szCs w:val="26"/>
              </w:rPr>
              <w:t>A faculty or staff sponsor.</w:t>
            </w:r>
          </w:p>
          <w:p w14:paraId="0C76138C" w14:textId="77777777" w:rsidR="00030FD7" w:rsidRPr="004F3623" w:rsidRDefault="00030FD7" w:rsidP="002F3C92">
            <w:pPr>
              <w:rPr>
                <w:rFonts w:ascii="Times New Roman" w:hAnsi="Times New Roman" w:cs="Times New Roman"/>
                <w:sz w:val="26"/>
                <w:szCs w:val="26"/>
              </w:rPr>
            </w:pPr>
          </w:p>
          <w:p w14:paraId="167026BB" w14:textId="77777777" w:rsidR="00030FD7" w:rsidRPr="004F3623" w:rsidRDefault="00030FD7" w:rsidP="002F3C92">
            <w:pPr>
              <w:rPr>
                <w:rFonts w:ascii="Times New Roman" w:hAnsi="Times New Roman" w:cs="Times New Roman"/>
                <w:sz w:val="26"/>
                <w:szCs w:val="26"/>
              </w:rPr>
            </w:pPr>
            <w:r w:rsidRPr="004F3623">
              <w:rPr>
                <w:rFonts w:ascii="Times New Roman" w:hAnsi="Times New Roman" w:cs="Times New Roman"/>
                <w:sz w:val="26"/>
                <w:szCs w:val="26"/>
              </w:rPr>
              <w:t>No student organization shall have a constitution or bylaws that conflict with the Constitution or Bylaws of the SGA or the rules and regulations of Furman University.</w:t>
            </w:r>
          </w:p>
          <w:p w14:paraId="48349BEC" w14:textId="77777777" w:rsidR="00030FD7" w:rsidRPr="004F3623" w:rsidRDefault="00030FD7" w:rsidP="002F3C92">
            <w:pPr>
              <w:rPr>
                <w:rFonts w:ascii="Times New Roman" w:hAnsi="Times New Roman" w:cs="Times New Roman"/>
                <w:sz w:val="26"/>
                <w:szCs w:val="26"/>
              </w:rPr>
            </w:pPr>
          </w:p>
          <w:p w14:paraId="0DE3AA8D" w14:textId="77777777" w:rsidR="00030FD7" w:rsidRPr="004F3623" w:rsidRDefault="00030FD7" w:rsidP="002F3C92">
            <w:pPr>
              <w:rPr>
                <w:rFonts w:ascii="Times New Roman" w:hAnsi="Times New Roman" w:cs="Times New Roman"/>
                <w:sz w:val="26"/>
                <w:szCs w:val="26"/>
              </w:rPr>
            </w:pPr>
            <w:r w:rsidRPr="004F3623">
              <w:rPr>
                <w:rFonts w:ascii="Times New Roman" w:hAnsi="Times New Roman" w:cs="Times New Roman"/>
                <w:sz w:val="26"/>
                <w:szCs w:val="26"/>
              </w:rPr>
              <w:t>Any constitution may be revoked by a two-thirds (2/3) majority vote of the Council when an organization becomes inactive, violates provisions of the charter, fails to execute the functions for which it was formed, or conducts its activities in a manner such as to bring discredit to the school or Student Body. Before the Council may vote on a revocation of an organization’s constitution, the organization shall have the opportunity to appeal to the Council within two weeks after receiving written notification from the Council.</w:t>
            </w:r>
          </w:p>
          <w:p w14:paraId="4EE6FA4B" w14:textId="77777777" w:rsidR="00030FD7" w:rsidRPr="004F3623" w:rsidRDefault="00030FD7" w:rsidP="002F3C92">
            <w:pPr>
              <w:rPr>
                <w:rFonts w:ascii="Times New Roman" w:hAnsi="Times New Roman" w:cs="Times New Roman"/>
                <w:sz w:val="26"/>
                <w:szCs w:val="26"/>
              </w:rPr>
            </w:pPr>
          </w:p>
          <w:p w14:paraId="29260ACD" w14:textId="014470C6" w:rsidR="00030FD7" w:rsidRPr="004F3623" w:rsidRDefault="00030FD7" w:rsidP="002F3C92">
            <w:pPr>
              <w:rPr>
                <w:rFonts w:ascii="Times New Roman" w:hAnsi="Times New Roman" w:cs="Times New Roman"/>
                <w:sz w:val="26"/>
                <w:szCs w:val="26"/>
              </w:rPr>
            </w:pPr>
            <w:r w:rsidRPr="004F3623">
              <w:rPr>
                <w:rFonts w:ascii="Times New Roman" w:hAnsi="Times New Roman" w:cs="Times New Roman"/>
                <w:sz w:val="26"/>
                <w:szCs w:val="26"/>
              </w:rPr>
              <w:t xml:space="preserve">The SGA grants authority to the </w:t>
            </w:r>
            <w:r w:rsidR="001430A6">
              <w:rPr>
                <w:rFonts w:ascii="Times New Roman" w:hAnsi="Times New Roman" w:cs="Times New Roman"/>
                <w:sz w:val="26"/>
                <w:szCs w:val="26"/>
              </w:rPr>
              <w:t xml:space="preserve">Student Diversity Council, </w:t>
            </w:r>
            <w:r w:rsidRPr="004F3623">
              <w:rPr>
                <w:rFonts w:ascii="Times New Roman" w:hAnsi="Times New Roman" w:cs="Times New Roman"/>
                <w:sz w:val="26"/>
                <w:szCs w:val="26"/>
              </w:rPr>
              <w:t xml:space="preserve">Religious Council and Campus Recreation to ratify group constitutions according to the Constitution and Bylaws of the SGA, the Constitution and Bylaws of their own organization, and the rules and regulations of Furman University as contained in the </w:t>
            </w:r>
            <w:r w:rsidR="001F6529" w:rsidRPr="004F3623">
              <w:rPr>
                <w:rFonts w:ascii="Times New Roman" w:hAnsi="Times New Roman" w:cs="Times New Roman"/>
                <w:sz w:val="26"/>
                <w:szCs w:val="26"/>
              </w:rPr>
              <w:t xml:space="preserve">Helmsman. These organizations shall be required to notify the SGA of any action taken to ratify a group’s constitution and shall be responsible to the Office of Student Life for </w:t>
            </w:r>
            <w:r w:rsidR="0063628B" w:rsidRPr="004F3623">
              <w:rPr>
                <w:rFonts w:ascii="Times New Roman" w:hAnsi="Times New Roman" w:cs="Times New Roman"/>
                <w:sz w:val="26"/>
                <w:szCs w:val="26"/>
              </w:rPr>
              <w:t>ensuring</w:t>
            </w:r>
            <w:r w:rsidR="001F6529" w:rsidRPr="004F3623">
              <w:rPr>
                <w:rFonts w:ascii="Times New Roman" w:hAnsi="Times New Roman" w:cs="Times New Roman"/>
                <w:sz w:val="26"/>
                <w:szCs w:val="26"/>
              </w:rPr>
              <w:t xml:space="preserve"> that the ratified constitution is submitted promptly to the Office of Student Life.</w:t>
            </w:r>
          </w:p>
          <w:p w14:paraId="3FC34EEB" w14:textId="539C2AE2" w:rsidR="001F6529" w:rsidRPr="004F3623" w:rsidRDefault="001F6529" w:rsidP="002F3C92">
            <w:pPr>
              <w:rPr>
                <w:rFonts w:ascii="Times New Roman" w:hAnsi="Times New Roman" w:cs="Times New Roman"/>
                <w:sz w:val="26"/>
                <w:szCs w:val="26"/>
              </w:rPr>
            </w:pPr>
          </w:p>
        </w:tc>
      </w:tr>
      <w:tr w:rsidR="00A265B0" w:rsidRPr="004F3623" w14:paraId="17A57888" w14:textId="77777777" w:rsidTr="0080704A">
        <w:tc>
          <w:tcPr>
            <w:tcW w:w="2483" w:type="dxa"/>
          </w:tcPr>
          <w:p w14:paraId="6D7D632D" w14:textId="3DFE6B18"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3.</w:t>
            </w:r>
          </w:p>
          <w:p w14:paraId="7E52B22D" w14:textId="77777777" w:rsidR="002F3C92" w:rsidRPr="004F3623" w:rsidRDefault="002F3C92" w:rsidP="002F3C92">
            <w:pPr>
              <w:rPr>
                <w:rFonts w:ascii="Times New Roman" w:hAnsi="Times New Roman" w:cs="Times New Roman"/>
                <w:b/>
                <w:sz w:val="26"/>
                <w:szCs w:val="26"/>
              </w:rPr>
            </w:pPr>
          </w:p>
          <w:p w14:paraId="458A59DD" w14:textId="77777777"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A.</w:t>
            </w:r>
          </w:p>
          <w:p w14:paraId="72FD89E1" w14:textId="77777777" w:rsidR="002F3C92" w:rsidRPr="004F3623" w:rsidRDefault="002F3C92" w:rsidP="002F3C92">
            <w:pPr>
              <w:jc w:val="right"/>
              <w:rPr>
                <w:rFonts w:ascii="Times New Roman" w:hAnsi="Times New Roman" w:cs="Times New Roman"/>
                <w:sz w:val="26"/>
                <w:szCs w:val="26"/>
              </w:rPr>
            </w:pPr>
          </w:p>
          <w:p w14:paraId="039F7082" w14:textId="77777777" w:rsidR="002F3C92" w:rsidRPr="004F3623" w:rsidRDefault="002F3C92" w:rsidP="002F3C92">
            <w:pPr>
              <w:jc w:val="right"/>
              <w:rPr>
                <w:rFonts w:ascii="Times New Roman" w:hAnsi="Times New Roman" w:cs="Times New Roman"/>
                <w:sz w:val="26"/>
                <w:szCs w:val="26"/>
              </w:rPr>
            </w:pPr>
          </w:p>
          <w:p w14:paraId="16ABD0C5" w14:textId="77777777"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B.</w:t>
            </w:r>
          </w:p>
          <w:p w14:paraId="5874C91E" w14:textId="77777777" w:rsidR="002F3C92" w:rsidRPr="004F3623" w:rsidRDefault="002F3C92" w:rsidP="002F3C92">
            <w:pPr>
              <w:jc w:val="right"/>
              <w:rPr>
                <w:rFonts w:ascii="Times New Roman" w:hAnsi="Times New Roman" w:cs="Times New Roman"/>
                <w:sz w:val="26"/>
                <w:szCs w:val="26"/>
              </w:rPr>
            </w:pPr>
          </w:p>
          <w:p w14:paraId="266EEF67" w14:textId="77777777" w:rsidR="002F3C92" w:rsidRPr="004F3623" w:rsidRDefault="002F3C92" w:rsidP="002F3C92">
            <w:pPr>
              <w:jc w:val="right"/>
              <w:rPr>
                <w:rFonts w:ascii="Times New Roman" w:hAnsi="Times New Roman" w:cs="Times New Roman"/>
                <w:sz w:val="26"/>
                <w:szCs w:val="26"/>
              </w:rPr>
            </w:pPr>
          </w:p>
          <w:p w14:paraId="08E31105" w14:textId="77777777"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C.</w:t>
            </w:r>
          </w:p>
          <w:p w14:paraId="0A10B50D" w14:textId="77777777" w:rsidR="002F3C92" w:rsidRPr="004F3623" w:rsidRDefault="002F3C92" w:rsidP="002F3C92">
            <w:pPr>
              <w:jc w:val="right"/>
              <w:rPr>
                <w:rFonts w:ascii="Times New Roman" w:hAnsi="Times New Roman" w:cs="Times New Roman"/>
                <w:sz w:val="26"/>
                <w:szCs w:val="26"/>
              </w:rPr>
            </w:pPr>
          </w:p>
          <w:p w14:paraId="645F5A79" w14:textId="77777777" w:rsidR="002F3C92" w:rsidRPr="004F3623" w:rsidRDefault="002F3C92" w:rsidP="002F3C92">
            <w:pPr>
              <w:jc w:val="right"/>
              <w:rPr>
                <w:rFonts w:ascii="Times New Roman" w:hAnsi="Times New Roman" w:cs="Times New Roman"/>
                <w:sz w:val="26"/>
                <w:szCs w:val="26"/>
              </w:rPr>
            </w:pPr>
          </w:p>
          <w:p w14:paraId="391EBD3B" w14:textId="6B4E6223" w:rsidR="002F3C92" w:rsidRPr="004F3623" w:rsidRDefault="002F3C92" w:rsidP="002F3C92">
            <w:pPr>
              <w:jc w:val="right"/>
              <w:rPr>
                <w:rFonts w:ascii="Times New Roman" w:hAnsi="Times New Roman" w:cs="Times New Roman"/>
                <w:sz w:val="26"/>
                <w:szCs w:val="26"/>
              </w:rPr>
            </w:pPr>
            <w:r w:rsidRPr="004F3623">
              <w:rPr>
                <w:rFonts w:ascii="Times New Roman" w:hAnsi="Times New Roman" w:cs="Times New Roman"/>
                <w:sz w:val="26"/>
                <w:szCs w:val="26"/>
              </w:rPr>
              <w:t>D.</w:t>
            </w:r>
          </w:p>
          <w:p w14:paraId="166400AC" w14:textId="33792720" w:rsidR="002F3C92" w:rsidRPr="004F3623" w:rsidRDefault="002F3C92" w:rsidP="002F3C92">
            <w:pPr>
              <w:jc w:val="right"/>
              <w:rPr>
                <w:rFonts w:ascii="Times New Roman" w:hAnsi="Times New Roman" w:cs="Times New Roman"/>
                <w:sz w:val="26"/>
                <w:szCs w:val="26"/>
              </w:rPr>
            </w:pPr>
          </w:p>
        </w:tc>
        <w:tc>
          <w:tcPr>
            <w:tcW w:w="8209" w:type="dxa"/>
          </w:tcPr>
          <w:p w14:paraId="39EFB3E0"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Registration of Student Organizations</w:t>
            </w:r>
          </w:p>
          <w:p w14:paraId="3BD473F0" w14:textId="77777777" w:rsidR="001F6529" w:rsidRPr="004F3623" w:rsidRDefault="001F6529" w:rsidP="002F3C92">
            <w:pPr>
              <w:rPr>
                <w:rFonts w:ascii="Times New Roman" w:hAnsi="Times New Roman" w:cs="Times New Roman"/>
                <w:b/>
                <w:sz w:val="26"/>
                <w:szCs w:val="26"/>
              </w:rPr>
            </w:pPr>
          </w:p>
          <w:p w14:paraId="5A51588B" w14:textId="587D70A0" w:rsidR="001F6529" w:rsidRPr="004F3623" w:rsidRDefault="001F6529" w:rsidP="002F3C92">
            <w:pPr>
              <w:rPr>
                <w:rFonts w:ascii="Times New Roman" w:hAnsi="Times New Roman" w:cs="Times New Roman"/>
                <w:sz w:val="26"/>
                <w:szCs w:val="26"/>
              </w:rPr>
            </w:pPr>
            <w:r w:rsidRPr="004F3623">
              <w:rPr>
                <w:rFonts w:ascii="Times New Roman" w:hAnsi="Times New Roman" w:cs="Times New Roman"/>
                <w:sz w:val="26"/>
                <w:szCs w:val="26"/>
              </w:rPr>
              <w:t xml:space="preserve">All student organizations shall register with the Office of Student </w:t>
            </w:r>
            <w:proofErr w:type="spellStart"/>
            <w:r w:rsidR="00774319">
              <w:rPr>
                <w:rFonts w:ascii="Times New Roman" w:hAnsi="Times New Roman" w:cs="Times New Roman"/>
                <w:sz w:val="26"/>
                <w:szCs w:val="26"/>
              </w:rPr>
              <w:t>Involement</w:t>
            </w:r>
            <w:proofErr w:type="spellEnd"/>
            <w:r w:rsidR="00774319">
              <w:rPr>
                <w:rFonts w:ascii="Times New Roman" w:hAnsi="Times New Roman" w:cs="Times New Roman"/>
                <w:sz w:val="26"/>
                <w:szCs w:val="26"/>
              </w:rPr>
              <w:t xml:space="preserve"> and Inclusion</w:t>
            </w:r>
            <w:r w:rsidRPr="004F3623">
              <w:rPr>
                <w:rFonts w:ascii="Times New Roman" w:hAnsi="Times New Roman" w:cs="Times New Roman"/>
                <w:sz w:val="26"/>
                <w:szCs w:val="26"/>
              </w:rPr>
              <w:t xml:space="preserve"> and the SGA each year. </w:t>
            </w:r>
          </w:p>
          <w:p w14:paraId="7DBEA356" w14:textId="77777777" w:rsidR="001F6529" w:rsidRPr="004F3623" w:rsidRDefault="001F6529" w:rsidP="002F3C92">
            <w:pPr>
              <w:rPr>
                <w:rFonts w:ascii="Times New Roman" w:hAnsi="Times New Roman" w:cs="Times New Roman"/>
                <w:sz w:val="26"/>
                <w:szCs w:val="26"/>
              </w:rPr>
            </w:pPr>
          </w:p>
          <w:p w14:paraId="5E7C18EB" w14:textId="77777777" w:rsidR="001F6529" w:rsidRPr="004F3623" w:rsidRDefault="001F6529" w:rsidP="002F3C92">
            <w:pPr>
              <w:rPr>
                <w:rFonts w:ascii="Times New Roman" w:hAnsi="Times New Roman" w:cs="Times New Roman"/>
                <w:sz w:val="26"/>
                <w:szCs w:val="26"/>
              </w:rPr>
            </w:pPr>
            <w:r w:rsidRPr="004F3623">
              <w:rPr>
                <w:rFonts w:ascii="Times New Roman" w:hAnsi="Times New Roman" w:cs="Times New Roman"/>
                <w:sz w:val="26"/>
                <w:szCs w:val="26"/>
              </w:rPr>
              <w:t>Requested information will be given to officers of organizations at the beginning of spring term each year.</w:t>
            </w:r>
          </w:p>
          <w:p w14:paraId="5711E1EE" w14:textId="77777777" w:rsidR="001F6529" w:rsidRPr="004F3623" w:rsidRDefault="001F6529" w:rsidP="002F3C92">
            <w:pPr>
              <w:rPr>
                <w:rFonts w:ascii="Times New Roman" w:hAnsi="Times New Roman" w:cs="Times New Roman"/>
                <w:sz w:val="26"/>
                <w:szCs w:val="26"/>
              </w:rPr>
            </w:pPr>
          </w:p>
          <w:p w14:paraId="641546C5" w14:textId="77777777" w:rsidR="001F6529" w:rsidRPr="004F3623" w:rsidRDefault="001F6529" w:rsidP="002F3C92">
            <w:pPr>
              <w:rPr>
                <w:rFonts w:ascii="Times New Roman" w:hAnsi="Times New Roman" w:cs="Times New Roman"/>
                <w:sz w:val="26"/>
                <w:szCs w:val="26"/>
              </w:rPr>
            </w:pPr>
            <w:r w:rsidRPr="004F3623">
              <w:rPr>
                <w:rFonts w:ascii="Times New Roman" w:hAnsi="Times New Roman" w:cs="Times New Roman"/>
                <w:sz w:val="26"/>
                <w:szCs w:val="26"/>
              </w:rPr>
              <w:t>Registration must occur by the beginning of budget hearings each year for a student organization to retain its charter.</w:t>
            </w:r>
          </w:p>
          <w:p w14:paraId="4741DD59" w14:textId="77777777" w:rsidR="001F6529" w:rsidRPr="004F3623" w:rsidRDefault="001F6529" w:rsidP="002F3C92">
            <w:pPr>
              <w:rPr>
                <w:rFonts w:ascii="Times New Roman" w:hAnsi="Times New Roman" w:cs="Times New Roman"/>
                <w:sz w:val="26"/>
                <w:szCs w:val="26"/>
              </w:rPr>
            </w:pPr>
          </w:p>
          <w:p w14:paraId="44D588E8" w14:textId="77777777" w:rsidR="001F6529" w:rsidRPr="004F3623" w:rsidRDefault="001F6529" w:rsidP="002F3C92">
            <w:pPr>
              <w:rPr>
                <w:rFonts w:ascii="Times New Roman" w:hAnsi="Times New Roman" w:cs="Times New Roman"/>
                <w:sz w:val="26"/>
                <w:szCs w:val="26"/>
              </w:rPr>
            </w:pPr>
            <w:r w:rsidRPr="004F3623">
              <w:rPr>
                <w:rFonts w:ascii="Times New Roman" w:hAnsi="Times New Roman" w:cs="Times New Roman"/>
                <w:sz w:val="26"/>
                <w:szCs w:val="26"/>
              </w:rPr>
              <w:t>A group will become inactive if the group fails to register within one year of the registration date set by the Vice President.</w:t>
            </w:r>
          </w:p>
          <w:p w14:paraId="157A80A2" w14:textId="158D0817" w:rsidR="001F6529" w:rsidRPr="004F3623" w:rsidRDefault="001F6529" w:rsidP="002F3C92">
            <w:pPr>
              <w:rPr>
                <w:rFonts w:ascii="Times New Roman" w:hAnsi="Times New Roman" w:cs="Times New Roman"/>
              </w:rPr>
            </w:pPr>
          </w:p>
        </w:tc>
      </w:tr>
      <w:tr w:rsidR="00A265B0" w:rsidRPr="004F3623" w14:paraId="26FC2B59" w14:textId="77777777" w:rsidTr="0080704A">
        <w:tc>
          <w:tcPr>
            <w:tcW w:w="2483" w:type="dxa"/>
          </w:tcPr>
          <w:p w14:paraId="56D4E7F9" w14:textId="0BF017E9" w:rsidR="00A265B0" w:rsidRPr="004F3623" w:rsidRDefault="00A265B0" w:rsidP="002F3C92">
            <w:pPr>
              <w:rPr>
                <w:rFonts w:ascii="Times New Roman" w:hAnsi="Times New Roman" w:cs="Times New Roman"/>
              </w:rPr>
            </w:pPr>
            <w:r w:rsidRPr="004F3623">
              <w:rPr>
                <w:rFonts w:ascii="Times New Roman" w:hAnsi="Times New Roman" w:cs="Times New Roman"/>
                <w:b/>
                <w:sz w:val="28"/>
                <w:szCs w:val="28"/>
              </w:rPr>
              <w:lastRenderedPageBreak/>
              <w:t>ARTICLE VI.</w:t>
            </w:r>
          </w:p>
        </w:tc>
        <w:tc>
          <w:tcPr>
            <w:tcW w:w="8209" w:type="dxa"/>
          </w:tcPr>
          <w:p w14:paraId="4EF2037F" w14:textId="77777777" w:rsidR="00A265B0" w:rsidRPr="004F3623" w:rsidRDefault="00A265B0" w:rsidP="002F3C92">
            <w:pPr>
              <w:rPr>
                <w:rFonts w:ascii="Times New Roman" w:hAnsi="Times New Roman" w:cs="Times New Roman"/>
                <w:b/>
                <w:sz w:val="28"/>
                <w:szCs w:val="28"/>
              </w:rPr>
            </w:pPr>
            <w:r w:rsidRPr="004F3623">
              <w:rPr>
                <w:rFonts w:ascii="Times New Roman" w:hAnsi="Times New Roman" w:cs="Times New Roman"/>
                <w:b/>
                <w:sz w:val="28"/>
                <w:szCs w:val="28"/>
              </w:rPr>
              <w:t>FUNDING OF STUDENT ORGANIZATIONS</w:t>
            </w:r>
          </w:p>
          <w:p w14:paraId="40D42E2C" w14:textId="245EC417" w:rsidR="001F6529" w:rsidRPr="004F3623" w:rsidRDefault="001F6529" w:rsidP="002F3C92">
            <w:pPr>
              <w:rPr>
                <w:rFonts w:ascii="Times New Roman" w:hAnsi="Times New Roman" w:cs="Times New Roman"/>
              </w:rPr>
            </w:pPr>
          </w:p>
        </w:tc>
      </w:tr>
      <w:tr w:rsidR="00A265B0" w:rsidRPr="004F3623" w14:paraId="113C0FF3" w14:textId="77777777" w:rsidTr="0080704A">
        <w:tc>
          <w:tcPr>
            <w:tcW w:w="2483" w:type="dxa"/>
          </w:tcPr>
          <w:p w14:paraId="6A229440" w14:textId="3BB5E9E0" w:rsidR="004C0035"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1.</w:t>
            </w:r>
          </w:p>
          <w:p w14:paraId="3C6A6DCC" w14:textId="5A02F836" w:rsidR="004C0035" w:rsidRPr="004F3623" w:rsidRDefault="004C0035" w:rsidP="002F3C92">
            <w:pPr>
              <w:rPr>
                <w:rFonts w:ascii="Times New Roman" w:hAnsi="Times New Roman" w:cs="Times New Roman"/>
                <w:sz w:val="26"/>
                <w:szCs w:val="26"/>
              </w:rPr>
            </w:pPr>
          </w:p>
          <w:p w14:paraId="0441753C" w14:textId="65F879F1" w:rsidR="004C0035" w:rsidRPr="004F3623" w:rsidRDefault="004C0035" w:rsidP="002F3C92">
            <w:pPr>
              <w:jc w:val="right"/>
              <w:rPr>
                <w:rFonts w:ascii="Times New Roman" w:hAnsi="Times New Roman" w:cs="Times New Roman"/>
                <w:sz w:val="26"/>
                <w:szCs w:val="26"/>
              </w:rPr>
            </w:pPr>
          </w:p>
          <w:p w14:paraId="5E3B3C29" w14:textId="77777777" w:rsidR="004C0035" w:rsidRPr="004F3623" w:rsidRDefault="004C0035" w:rsidP="002F3C92">
            <w:pPr>
              <w:jc w:val="right"/>
              <w:rPr>
                <w:rFonts w:ascii="Times New Roman" w:hAnsi="Times New Roman" w:cs="Times New Roman"/>
                <w:sz w:val="26"/>
                <w:szCs w:val="26"/>
              </w:rPr>
            </w:pPr>
          </w:p>
          <w:p w14:paraId="217FE808" w14:textId="77777777" w:rsidR="004C0035" w:rsidRPr="004F3623" w:rsidRDefault="004C0035" w:rsidP="002F3C92">
            <w:pPr>
              <w:jc w:val="right"/>
              <w:rPr>
                <w:rFonts w:ascii="Times New Roman" w:hAnsi="Times New Roman" w:cs="Times New Roman"/>
                <w:sz w:val="26"/>
                <w:szCs w:val="26"/>
              </w:rPr>
            </w:pPr>
          </w:p>
          <w:p w14:paraId="42F54D67" w14:textId="77777777" w:rsidR="004C0035" w:rsidRPr="004F3623" w:rsidRDefault="004C0035" w:rsidP="002F3C92">
            <w:pPr>
              <w:jc w:val="right"/>
              <w:rPr>
                <w:rFonts w:ascii="Times New Roman" w:hAnsi="Times New Roman" w:cs="Times New Roman"/>
                <w:sz w:val="26"/>
                <w:szCs w:val="26"/>
              </w:rPr>
            </w:pPr>
          </w:p>
          <w:p w14:paraId="57A741BB" w14:textId="77777777" w:rsidR="004C0035" w:rsidRPr="004F3623" w:rsidRDefault="004C0035" w:rsidP="002F3C92">
            <w:pPr>
              <w:jc w:val="right"/>
              <w:rPr>
                <w:rFonts w:ascii="Times New Roman" w:hAnsi="Times New Roman" w:cs="Times New Roman"/>
                <w:sz w:val="26"/>
                <w:szCs w:val="26"/>
              </w:rPr>
            </w:pPr>
          </w:p>
          <w:p w14:paraId="4691908E" w14:textId="77777777" w:rsidR="004C0035" w:rsidRPr="004F3623" w:rsidRDefault="004C0035" w:rsidP="002F3C92">
            <w:pPr>
              <w:jc w:val="right"/>
              <w:rPr>
                <w:rFonts w:ascii="Times New Roman" w:hAnsi="Times New Roman" w:cs="Times New Roman"/>
                <w:sz w:val="26"/>
                <w:szCs w:val="26"/>
              </w:rPr>
            </w:pPr>
          </w:p>
          <w:p w14:paraId="59636775" w14:textId="77777777" w:rsidR="004C0035" w:rsidRPr="004F3623" w:rsidRDefault="004C0035" w:rsidP="002F3C92">
            <w:pPr>
              <w:jc w:val="right"/>
              <w:rPr>
                <w:rFonts w:ascii="Times New Roman" w:hAnsi="Times New Roman" w:cs="Times New Roman"/>
                <w:sz w:val="26"/>
                <w:szCs w:val="26"/>
              </w:rPr>
            </w:pPr>
          </w:p>
          <w:p w14:paraId="5584E578" w14:textId="77777777" w:rsidR="004C0035" w:rsidRPr="004F3623" w:rsidRDefault="004C0035" w:rsidP="002F3C92">
            <w:pPr>
              <w:jc w:val="right"/>
              <w:rPr>
                <w:rFonts w:ascii="Times New Roman" w:hAnsi="Times New Roman" w:cs="Times New Roman"/>
                <w:sz w:val="26"/>
                <w:szCs w:val="26"/>
              </w:rPr>
            </w:pPr>
          </w:p>
          <w:p w14:paraId="666410FF" w14:textId="77777777" w:rsidR="004C0035" w:rsidRPr="004F3623" w:rsidRDefault="004C0035" w:rsidP="002F3C92">
            <w:pPr>
              <w:jc w:val="right"/>
              <w:rPr>
                <w:rFonts w:ascii="Times New Roman" w:hAnsi="Times New Roman" w:cs="Times New Roman"/>
                <w:sz w:val="26"/>
                <w:szCs w:val="26"/>
              </w:rPr>
            </w:pPr>
          </w:p>
          <w:p w14:paraId="27ECEFC3" w14:textId="77777777" w:rsidR="004C0035" w:rsidRPr="004F3623" w:rsidRDefault="004C0035" w:rsidP="002F3C92">
            <w:pPr>
              <w:jc w:val="right"/>
              <w:rPr>
                <w:rFonts w:ascii="Times New Roman" w:hAnsi="Times New Roman" w:cs="Times New Roman"/>
                <w:sz w:val="26"/>
                <w:szCs w:val="26"/>
              </w:rPr>
            </w:pPr>
          </w:p>
          <w:p w14:paraId="0A8AD75A" w14:textId="77777777" w:rsidR="004C0035" w:rsidRPr="004F3623" w:rsidRDefault="004C0035" w:rsidP="002F3C92">
            <w:pPr>
              <w:rPr>
                <w:rFonts w:ascii="Times New Roman" w:hAnsi="Times New Roman" w:cs="Times New Roman"/>
                <w:sz w:val="26"/>
                <w:szCs w:val="26"/>
              </w:rPr>
            </w:pPr>
          </w:p>
          <w:p w14:paraId="3EF905EF" w14:textId="6C89F9CF" w:rsidR="004C0035" w:rsidRPr="004F3623" w:rsidRDefault="004C0035" w:rsidP="002F3C92">
            <w:pPr>
              <w:jc w:val="center"/>
              <w:rPr>
                <w:rFonts w:ascii="Times New Roman" w:hAnsi="Times New Roman" w:cs="Times New Roman"/>
                <w:sz w:val="26"/>
                <w:szCs w:val="26"/>
              </w:rPr>
            </w:pPr>
          </w:p>
        </w:tc>
        <w:tc>
          <w:tcPr>
            <w:tcW w:w="8209" w:type="dxa"/>
          </w:tcPr>
          <w:p w14:paraId="7F9AD929"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The Student Government Fee</w:t>
            </w:r>
          </w:p>
          <w:p w14:paraId="7289FEE4" w14:textId="77777777" w:rsidR="009E79CA" w:rsidRPr="004F3623" w:rsidRDefault="009E79CA" w:rsidP="002F3C92">
            <w:pPr>
              <w:rPr>
                <w:rFonts w:ascii="Times New Roman" w:hAnsi="Times New Roman" w:cs="Times New Roman"/>
                <w:b/>
                <w:sz w:val="26"/>
                <w:szCs w:val="26"/>
              </w:rPr>
            </w:pPr>
          </w:p>
          <w:p w14:paraId="33045A8E" w14:textId="77777777" w:rsidR="009E79CA" w:rsidRPr="004F3623" w:rsidRDefault="009E79CA" w:rsidP="002F3C92">
            <w:pPr>
              <w:rPr>
                <w:rFonts w:ascii="Times New Roman" w:hAnsi="Times New Roman" w:cs="Times New Roman"/>
                <w:sz w:val="26"/>
                <w:szCs w:val="26"/>
              </w:rPr>
            </w:pPr>
            <w:r w:rsidRPr="004F3623">
              <w:rPr>
                <w:rFonts w:ascii="Times New Roman" w:hAnsi="Times New Roman" w:cs="Times New Roman"/>
                <w:sz w:val="26"/>
                <w:szCs w:val="26"/>
              </w:rPr>
              <w:t>The fee will be disbursed within the first month of each term according to the following percentages:</w:t>
            </w:r>
          </w:p>
          <w:p w14:paraId="529EFC54" w14:textId="77777777" w:rsidR="009E79CA" w:rsidRPr="009D41E6" w:rsidRDefault="009E79CA"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37% SGA Council</w:t>
            </w:r>
          </w:p>
          <w:p w14:paraId="007876F6" w14:textId="71A2F907" w:rsidR="009E79CA" w:rsidRPr="009D41E6" w:rsidRDefault="009E79CA"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3</w:t>
            </w:r>
            <w:r w:rsidR="009D41E6" w:rsidRPr="009D41E6">
              <w:rPr>
                <w:rFonts w:ascii="Times New Roman" w:hAnsi="Times New Roman" w:cs="Times New Roman"/>
                <w:color w:val="000000" w:themeColor="text1"/>
                <w:sz w:val="26"/>
                <w:szCs w:val="26"/>
              </w:rPr>
              <w:t>4.5</w:t>
            </w:r>
            <w:r w:rsidRPr="009D41E6">
              <w:rPr>
                <w:rFonts w:ascii="Times New Roman" w:hAnsi="Times New Roman" w:cs="Times New Roman"/>
                <w:color w:val="000000" w:themeColor="text1"/>
                <w:sz w:val="26"/>
                <w:szCs w:val="26"/>
              </w:rPr>
              <w:t>% Furman University Student Activities Board</w:t>
            </w:r>
          </w:p>
          <w:p w14:paraId="30ED72E0" w14:textId="77777777" w:rsidR="009E79CA" w:rsidRPr="009D41E6" w:rsidRDefault="009E79CA"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8% Club Sports</w:t>
            </w:r>
          </w:p>
          <w:p w14:paraId="204C102F" w14:textId="555ADF34" w:rsidR="009E79CA" w:rsidRPr="009D41E6" w:rsidRDefault="009D41E6"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8</w:t>
            </w:r>
            <w:r w:rsidR="009E79CA" w:rsidRPr="009D41E6">
              <w:rPr>
                <w:rFonts w:ascii="Times New Roman" w:hAnsi="Times New Roman" w:cs="Times New Roman"/>
                <w:color w:val="000000" w:themeColor="text1"/>
                <w:sz w:val="26"/>
                <w:szCs w:val="26"/>
              </w:rPr>
              <w:t>% Religious Council</w:t>
            </w:r>
          </w:p>
          <w:p w14:paraId="52D83B28" w14:textId="7FFF0B74" w:rsidR="009E79CA" w:rsidRPr="009D41E6" w:rsidRDefault="009D41E6"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8</w:t>
            </w:r>
            <w:r w:rsidR="009E79CA" w:rsidRPr="009D41E6">
              <w:rPr>
                <w:rFonts w:ascii="Times New Roman" w:hAnsi="Times New Roman" w:cs="Times New Roman"/>
                <w:color w:val="000000" w:themeColor="text1"/>
                <w:sz w:val="26"/>
                <w:szCs w:val="26"/>
              </w:rPr>
              <w:t>% Student Diversity Council</w:t>
            </w:r>
          </w:p>
          <w:p w14:paraId="7376B0C4" w14:textId="301F3953" w:rsidR="009E79CA" w:rsidRPr="009D41E6" w:rsidRDefault="009D41E6"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2.5</w:t>
            </w:r>
            <w:r w:rsidR="009E79CA" w:rsidRPr="009D41E6">
              <w:rPr>
                <w:rFonts w:ascii="Times New Roman" w:hAnsi="Times New Roman" w:cs="Times New Roman"/>
                <w:color w:val="000000" w:themeColor="text1"/>
                <w:sz w:val="26"/>
                <w:szCs w:val="26"/>
              </w:rPr>
              <w:t>% Residential Life Council</w:t>
            </w:r>
          </w:p>
          <w:p w14:paraId="1A8A8E26" w14:textId="0FF5513C" w:rsidR="009E79CA" w:rsidRPr="009D41E6" w:rsidRDefault="009E79CA" w:rsidP="002F3C92">
            <w:pPr>
              <w:pStyle w:val="ListParagraph"/>
              <w:numPr>
                <w:ilvl w:val="0"/>
                <w:numId w:val="7"/>
              </w:numPr>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2% Campus Recreation</w:t>
            </w:r>
          </w:p>
          <w:p w14:paraId="513A1821" w14:textId="77777777" w:rsidR="004C0035" w:rsidRPr="004F3623" w:rsidRDefault="004C0035" w:rsidP="002F3C92">
            <w:pPr>
              <w:rPr>
                <w:rFonts w:ascii="Times New Roman" w:hAnsi="Times New Roman" w:cs="Times New Roman"/>
                <w:sz w:val="26"/>
                <w:szCs w:val="26"/>
              </w:rPr>
            </w:pPr>
          </w:p>
          <w:p w14:paraId="7084DEF2" w14:textId="77777777" w:rsidR="009E79CA" w:rsidRPr="004F3623" w:rsidRDefault="009E79CA" w:rsidP="002F3C92">
            <w:pPr>
              <w:rPr>
                <w:rFonts w:ascii="Times New Roman" w:hAnsi="Times New Roman" w:cs="Times New Roman"/>
                <w:sz w:val="26"/>
                <w:szCs w:val="26"/>
              </w:rPr>
            </w:pPr>
            <w:r w:rsidRPr="004F3623">
              <w:rPr>
                <w:rFonts w:ascii="Times New Roman" w:hAnsi="Times New Roman" w:cs="Times New Roman"/>
                <w:sz w:val="26"/>
                <w:szCs w:val="26"/>
              </w:rPr>
              <w:t>Although the SGA grants these groups significant autonomy in their use and dispersal of student body funds, the SGA Council retains oversight authority over 100</w:t>
            </w:r>
            <w:r w:rsidR="004C0035" w:rsidRPr="004F3623">
              <w:rPr>
                <w:rFonts w:ascii="Times New Roman" w:hAnsi="Times New Roman" w:cs="Times New Roman"/>
                <w:sz w:val="26"/>
                <w:szCs w:val="26"/>
              </w:rPr>
              <w:t xml:space="preserve">% of all monies gathered from the student government fee. </w:t>
            </w:r>
          </w:p>
          <w:p w14:paraId="4B9E414D" w14:textId="26DEE263" w:rsidR="004C0035" w:rsidRPr="004F3623" w:rsidRDefault="004C0035" w:rsidP="002F3C92">
            <w:pPr>
              <w:rPr>
                <w:rFonts w:ascii="Times New Roman" w:hAnsi="Times New Roman" w:cs="Times New Roman"/>
                <w:sz w:val="26"/>
                <w:szCs w:val="26"/>
              </w:rPr>
            </w:pPr>
          </w:p>
        </w:tc>
      </w:tr>
      <w:tr w:rsidR="00A265B0" w:rsidRPr="004F3623" w14:paraId="609240AB" w14:textId="77777777" w:rsidTr="0080704A">
        <w:tc>
          <w:tcPr>
            <w:tcW w:w="2483" w:type="dxa"/>
          </w:tcPr>
          <w:p w14:paraId="12A308A0" w14:textId="662895CC" w:rsidR="004C0035"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 xml:space="preserve">     Section 2.</w:t>
            </w:r>
          </w:p>
          <w:p w14:paraId="66176F40" w14:textId="2C13CE35" w:rsidR="004C0035" w:rsidRPr="004F3623" w:rsidRDefault="004C0035" w:rsidP="002F3C92">
            <w:pPr>
              <w:rPr>
                <w:rFonts w:ascii="Times New Roman" w:hAnsi="Times New Roman" w:cs="Times New Roman"/>
                <w:sz w:val="26"/>
                <w:szCs w:val="26"/>
              </w:rPr>
            </w:pPr>
          </w:p>
          <w:p w14:paraId="13F5536D" w14:textId="77777777" w:rsidR="00A265B0" w:rsidRPr="004F3623" w:rsidRDefault="004C0035" w:rsidP="002F3C92">
            <w:pPr>
              <w:jc w:val="right"/>
              <w:rPr>
                <w:rFonts w:ascii="Times New Roman" w:hAnsi="Times New Roman" w:cs="Times New Roman"/>
                <w:sz w:val="26"/>
                <w:szCs w:val="26"/>
              </w:rPr>
            </w:pPr>
            <w:r w:rsidRPr="004F3623">
              <w:rPr>
                <w:rFonts w:ascii="Times New Roman" w:hAnsi="Times New Roman" w:cs="Times New Roman"/>
                <w:sz w:val="26"/>
                <w:szCs w:val="26"/>
              </w:rPr>
              <w:t>A.</w:t>
            </w:r>
          </w:p>
          <w:p w14:paraId="458E395D" w14:textId="77777777" w:rsidR="004C0035" w:rsidRPr="004F3623" w:rsidRDefault="004C0035" w:rsidP="002F3C92">
            <w:pPr>
              <w:jc w:val="right"/>
              <w:rPr>
                <w:rFonts w:ascii="Times New Roman" w:hAnsi="Times New Roman" w:cs="Times New Roman"/>
                <w:sz w:val="26"/>
                <w:szCs w:val="26"/>
              </w:rPr>
            </w:pPr>
          </w:p>
          <w:p w14:paraId="7C3B8A89" w14:textId="77777777" w:rsidR="004C0035" w:rsidRPr="004F3623" w:rsidRDefault="004C0035" w:rsidP="002F3C92">
            <w:pPr>
              <w:jc w:val="right"/>
              <w:rPr>
                <w:rFonts w:ascii="Times New Roman" w:hAnsi="Times New Roman" w:cs="Times New Roman"/>
                <w:sz w:val="26"/>
                <w:szCs w:val="26"/>
              </w:rPr>
            </w:pPr>
          </w:p>
          <w:p w14:paraId="133E9D3D" w14:textId="77777777" w:rsidR="004C0035" w:rsidRPr="004F3623" w:rsidRDefault="004C0035" w:rsidP="002F3C92">
            <w:pPr>
              <w:jc w:val="right"/>
              <w:rPr>
                <w:rFonts w:ascii="Times New Roman" w:hAnsi="Times New Roman" w:cs="Times New Roman"/>
                <w:sz w:val="26"/>
                <w:szCs w:val="26"/>
              </w:rPr>
            </w:pPr>
          </w:p>
          <w:p w14:paraId="6422DD30" w14:textId="77777777" w:rsidR="004C0035" w:rsidRPr="004F3623" w:rsidRDefault="004C0035" w:rsidP="002F3C92">
            <w:pPr>
              <w:jc w:val="right"/>
              <w:rPr>
                <w:rFonts w:ascii="Times New Roman" w:hAnsi="Times New Roman" w:cs="Times New Roman"/>
                <w:sz w:val="26"/>
                <w:szCs w:val="26"/>
              </w:rPr>
            </w:pPr>
          </w:p>
          <w:p w14:paraId="288C64D6" w14:textId="77777777" w:rsidR="004C0035" w:rsidRPr="004F3623" w:rsidRDefault="004C0035" w:rsidP="002F3C92">
            <w:pPr>
              <w:jc w:val="right"/>
              <w:rPr>
                <w:rFonts w:ascii="Times New Roman" w:hAnsi="Times New Roman" w:cs="Times New Roman"/>
                <w:sz w:val="26"/>
                <w:szCs w:val="26"/>
              </w:rPr>
            </w:pPr>
          </w:p>
          <w:p w14:paraId="2D053CE3" w14:textId="77777777" w:rsidR="004C0035" w:rsidRPr="004F3623" w:rsidRDefault="004C0035" w:rsidP="002F3C92">
            <w:pPr>
              <w:jc w:val="right"/>
              <w:rPr>
                <w:rFonts w:ascii="Times New Roman" w:hAnsi="Times New Roman" w:cs="Times New Roman"/>
                <w:sz w:val="26"/>
                <w:szCs w:val="26"/>
              </w:rPr>
            </w:pPr>
          </w:p>
          <w:p w14:paraId="3CFD8D75" w14:textId="77777777" w:rsidR="004C0035" w:rsidRPr="004F3623" w:rsidRDefault="004C0035" w:rsidP="002F3C92">
            <w:pPr>
              <w:jc w:val="right"/>
              <w:rPr>
                <w:rFonts w:ascii="Times New Roman" w:hAnsi="Times New Roman" w:cs="Times New Roman"/>
                <w:sz w:val="26"/>
                <w:szCs w:val="26"/>
              </w:rPr>
            </w:pPr>
            <w:r w:rsidRPr="004F3623">
              <w:rPr>
                <w:rFonts w:ascii="Times New Roman" w:hAnsi="Times New Roman" w:cs="Times New Roman"/>
                <w:sz w:val="26"/>
                <w:szCs w:val="26"/>
              </w:rPr>
              <w:t>B.</w:t>
            </w:r>
          </w:p>
          <w:p w14:paraId="3E079A36" w14:textId="77777777" w:rsidR="004C0035" w:rsidRPr="004F3623" w:rsidRDefault="004C0035" w:rsidP="002F3C92">
            <w:pPr>
              <w:jc w:val="right"/>
              <w:rPr>
                <w:rFonts w:ascii="Times New Roman" w:hAnsi="Times New Roman" w:cs="Times New Roman"/>
                <w:sz w:val="26"/>
                <w:szCs w:val="26"/>
              </w:rPr>
            </w:pPr>
          </w:p>
          <w:p w14:paraId="44B3E10F" w14:textId="77777777" w:rsidR="004C0035" w:rsidRPr="004F3623" w:rsidRDefault="004C0035" w:rsidP="002F3C92">
            <w:pPr>
              <w:jc w:val="right"/>
              <w:rPr>
                <w:rFonts w:ascii="Times New Roman" w:hAnsi="Times New Roman" w:cs="Times New Roman"/>
                <w:sz w:val="26"/>
                <w:szCs w:val="26"/>
              </w:rPr>
            </w:pPr>
          </w:p>
          <w:p w14:paraId="43CDD550" w14:textId="77777777" w:rsidR="004C0035" w:rsidRPr="004F3623" w:rsidRDefault="004C0035" w:rsidP="002F3C92">
            <w:pPr>
              <w:jc w:val="right"/>
              <w:rPr>
                <w:rFonts w:ascii="Times New Roman" w:hAnsi="Times New Roman" w:cs="Times New Roman"/>
                <w:sz w:val="26"/>
                <w:szCs w:val="26"/>
              </w:rPr>
            </w:pPr>
          </w:p>
          <w:p w14:paraId="4A7D483C" w14:textId="77777777" w:rsidR="004C0035" w:rsidRPr="004F3623" w:rsidRDefault="004C0035" w:rsidP="002F3C92">
            <w:pPr>
              <w:jc w:val="right"/>
              <w:rPr>
                <w:rFonts w:ascii="Times New Roman" w:hAnsi="Times New Roman" w:cs="Times New Roman"/>
                <w:sz w:val="26"/>
                <w:szCs w:val="26"/>
              </w:rPr>
            </w:pPr>
          </w:p>
          <w:p w14:paraId="43490E66" w14:textId="77777777" w:rsidR="004C0035" w:rsidRPr="004F3623" w:rsidRDefault="004C0035" w:rsidP="002F3C92">
            <w:pPr>
              <w:jc w:val="right"/>
              <w:rPr>
                <w:rFonts w:ascii="Times New Roman" w:hAnsi="Times New Roman" w:cs="Times New Roman"/>
                <w:sz w:val="26"/>
                <w:szCs w:val="26"/>
              </w:rPr>
            </w:pPr>
          </w:p>
          <w:p w14:paraId="64BA2868" w14:textId="77777777" w:rsidR="004C0035" w:rsidRPr="004F3623" w:rsidRDefault="004C0035" w:rsidP="002F3C92">
            <w:pPr>
              <w:jc w:val="right"/>
              <w:rPr>
                <w:rFonts w:ascii="Times New Roman" w:hAnsi="Times New Roman" w:cs="Times New Roman"/>
                <w:sz w:val="26"/>
                <w:szCs w:val="26"/>
              </w:rPr>
            </w:pPr>
          </w:p>
          <w:p w14:paraId="0F6449BB" w14:textId="77777777" w:rsidR="004C0035" w:rsidRPr="004F3623" w:rsidRDefault="004C0035" w:rsidP="002F3C92">
            <w:pPr>
              <w:jc w:val="right"/>
              <w:rPr>
                <w:rFonts w:ascii="Times New Roman" w:hAnsi="Times New Roman" w:cs="Times New Roman"/>
                <w:sz w:val="26"/>
                <w:szCs w:val="26"/>
              </w:rPr>
            </w:pPr>
            <w:r w:rsidRPr="004F3623">
              <w:rPr>
                <w:rFonts w:ascii="Times New Roman" w:hAnsi="Times New Roman" w:cs="Times New Roman"/>
                <w:sz w:val="26"/>
                <w:szCs w:val="26"/>
              </w:rPr>
              <w:t>C.</w:t>
            </w:r>
          </w:p>
          <w:p w14:paraId="156D5378" w14:textId="77777777" w:rsidR="004C0035" w:rsidRPr="004F3623" w:rsidRDefault="004C0035" w:rsidP="002F3C92">
            <w:pPr>
              <w:jc w:val="right"/>
              <w:rPr>
                <w:rFonts w:ascii="Times New Roman" w:hAnsi="Times New Roman" w:cs="Times New Roman"/>
                <w:sz w:val="26"/>
                <w:szCs w:val="26"/>
              </w:rPr>
            </w:pPr>
          </w:p>
          <w:p w14:paraId="1E27CF7A" w14:textId="77777777" w:rsidR="004C0035" w:rsidRPr="004F3623" w:rsidRDefault="004C0035" w:rsidP="002F3C92">
            <w:pPr>
              <w:jc w:val="right"/>
              <w:rPr>
                <w:rFonts w:ascii="Times New Roman" w:hAnsi="Times New Roman" w:cs="Times New Roman"/>
                <w:sz w:val="26"/>
                <w:szCs w:val="26"/>
              </w:rPr>
            </w:pPr>
          </w:p>
          <w:p w14:paraId="784F4D97" w14:textId="77777777" w:rsidR="004C0035" w:rsidRPr="004F3623" w:rsidRDefault="004C0035" w:rsidP="002F3C92">
            <w:pPr>
              <w:jc w:val="right"/>
              <w:rPr>
                <w:rFonts w:ascii="Times New Roman" w:hAnsi="Times New Roman" w:cs="Times New Roman"/>
                <w:sz w:val="26"/>
                <w:szCs w:val="26"/>
              </w:rPr>
            </w:pPr>
          </w:p>
          <w:p w14:paraId="0EDA8692" w14:textId="54AD1750" w:rsidR="004C0035" w:rsidRPr="004F3623" w:rsidRDefault="004C0035" w:rsidP="002F3C92">
            <w:pPr>
              <w:jc w:val="right"/>
              <w:rPr>
                <w:rFonts w:ascii="Times New Roman" w:hAnsi="Times New Roman" w:cs="Times New Roman"/>
                <w:sz w:val="26"/>
                <w:szCs w:val="26"/>
              </w:rPr>
            </w:pPr>
          </w:p>
        </w:tc>
        <w:tc>
          <w:tcPr>
            <w:tcW w:w="8209" w:type="dxa"/>
          </w:tcPr>
          <w:p w14:paraId="09910347" w14:textId="77777777" w:rsidR="00A265B0" w:rsidRPr="005E7CBF" w:rsidRDefault="00A265B0" w:rsidP="002F3C92">
            <w:pPr>
              <w:rPr>
                <w:rFonts w:ascii="Times New Roman" w:hAnsi="Times New Roman" w:cs="Times New Roman"/>
                <w:b/>
                <w:sz w:val="26"/>
                <w:szCs w:val="26"/>
              </w:rPr>
            </w:pPr>
            <w:r w:rsidRPr="005E7CBF">
              <w:rPr>
                <w:rFonts w:ascii="Times New Roman" w:hAnsi="Times New Roman" w:cs="Times New Roman"/>
                <w:b/>
                <w:sz w:val="26"/>
                <w:szCs w:val="26"/>
              </w:rPr>
              <w:t>Funding Procedures</w:t>
            </w:r>
          </w:p>
          <w:p w14:paraId="1B377DB5" w14:textId="77777777" w:rsidR="004C0035" w:rsidRPr="005E7CBF" w:rsidRDefault="004C0035" w:rsidP="002F3C92">
            <w:pPr>
              <w:rPr>
                <w:rFonts w:ascii="Times New Roman" w:hAnsi="Times New Roman" w:cs="Times New Roman"/>
                <w:b/>
                <w:sz w:val="26"/>
                <w:szCs w:val="26"/>
              </w:rPr>
            </w:pPr>
          </w:p>
          <w:p w14:paraId="2FE8EF47" w14:textId="77777777" w:rsidR="004C0035" w:rsidRPr="005E7CBF" w:rsidRDefault="004C0035" w:rsidP="002F3C92">
            <w:pPr>
              <w:rPr>
                <w:rFonts w:ascii="Times New Roman" w:hAnsi="Times New Roman" w:cs="Times New Roman"/>
                <w:sz w:val="26"/>
                <w:szCs w:val="26"/>
              </w:rPr>
            </w:pPr>
            <w:r w:rsidRPr="005E7CBF">
              <w:rPr>
                <w:rFonts w:ascii="Times New Roman" w:hAnsi="Times New Roman" w:cs="Times New Roman"/>
                <w:sz w:val="26"/>
                <w:szCs w:val="26"/>
              </w:rPr>
              <w:t>Only student organizations with Constitutions ratified by the SGA Council, or those with status as provided for in the Constitution and Bylaws of the SGA, may petition the SGA Finance committee for funds during the annual budget hearing process. After the beginning of the fiscal year, the current council may fund any request it deems worthy subject to funding guidelines.</w:t>
            </w:r>
          </w:p>
          <w:p w14:paraId="163048B1" w14:textId="77777777" w:rsidR="004C0035" w:rsidRPr="005E7CBF" w:rsidRDefault="004C0035" w:rsidP="002F3C92">
            <w:pPr>
              <w:rPr>
                <w:rFonts w:ascii="Times New Roman" w:hAnsi="Times New Roman" w:cs="Times New Roman"/>
                <w:sz w:val="26"/>
                <w:szCs w:val="26"/>
              </w:rPr>
            </w:pPr>
          </w:p>
          <w:p w14:paraId="60F7A325" w14:textId="77777777" w:rsidR="004C0035" w:rsidRPr="005E7CBF" w:rsidRDefault="004C0035" w:rsidP="002F3C92">
            <w:pPr>
              <w:rPr>
                <w:rFonts w:ascii="Times New Roman" w:hAnsi="Times New Roman" w:cs="Times New Roman"/>
                <w:sz w:val="26"/>
                <w:szCs w:val="26"/>
              </w:rPr>
            </w:pPr>
            <w:r w:rsidRPr="005E7CBF">
              <w:rPr>
                <w:rFonts w:ascii="Times New Roman" w:hAnsi="Times New Roman" w:cs="Times New Roman"/>
                <w:sz w:val="26"/>
                <w:szCs w:val="26"/>
              </w:rPr>
              <w:t>Student organizations shall submit a budget request for the next fiscal year to the Finance Committee of SGA by the deadline announced by the Finance Committee each year. The President and Treasurer, if appropriate, or the recognized organizational leader of the organization must sign the budget request. The Finance Committee is responsible for providing each organization with a budget request form.</w:t>
            </w:r>
          </w:p>
          <w:p w14:paraId="173ABCF4" w14:textId="77777777" w:rsidR="004C0035" w:rsidRPr="005E7CBF" w:rsidRDefault="004C0035" w:rsidP="002F3C92">
            <w:pPr>
              <w:rPr>
                <w:rFonts w:ascii="Times New Roman" w:hAnsi="Times New Roman" w:cs="Times New Roman"/>
                <w:sz w:val="26"/>
                <w:szCs w:val="26"/>
              </w:rPr>
            </w:pPr>
          </w:p>
          <w:p w14:paraId="5C17E581" w14:textId="6CB64E07" w:rsidR="004C0035" w:rsidRPr="005E7CBF" w:rsidRDefault="004C0035" w:rsidP="002F3C92">
            <w:pPr>
              <w:rPr>
                <w:rFonts w:ascii="Times New Roman" w:hAnsi="Times New Roman" w:cs="Times New Roman"/>
                <w:sz w:val="26"/>
                <w:szCs w:val="26"/>
              </w:rPr>
            </w:pPr>
            <w:r w:rsidRPr="005E7CBF">
              <w:rPr>
                <w:rFonts w:ascii="Times New Roman" w:hAnsi="Times New Roman" w:cs="Times New Roman"/>
                <w:sz w:val="26"/>
                <w:szCs w:val="26"/>
              </w:rPr>
              <w:t xml:space="preserve">The Business Office of Furman University will automatically disburse the listed allotment from the student government fee to FUSAB, Religious Council, Residential Life Council, Intramural Sports Council, </w:t>
            </w:r>
            <w:r w:rsidR="001C1C43">
              <w:rPr>
                <w:rFonts w:ascii="Times New Roman" w:hAnsi="Times New Roman" w:cs="Times New Roman"/>
                <w:sz w:val="26"/>
                <w:szCs w:val="26"/>
              </w:rPr>
              <w:t xml:space="preserve">Student Diversity Council </w:t>
            </w:r>
            <w:r w:rsidRPr="005E7CBF">
              <w:rPr>
                <w:rFonts w:ascii="Times New Roman" w:hAnsi="Times New Roman" w:cs="Times New Roman"/>
                <w:sz w:val="26"/>
                <w:szCs w:val="26"/>
              </w:rPr>
              <w:t>and Recreational Support Council through interdepartmental means.</w:t>
            </w:r>
          </w:p>
          <w:p w14:paraId="75431F97" w14:textId="5F22847E" w:rsidR="004C0035" w:rsidRPr="005E7CBF" w:rsidRDefault="004C0035" w:rsidP="002F3C92">
            <w:pPr>
              <w:pStyle w:val="ListParagraph"/>
              <w:widowControl w:val="0"/>
              <w:numPr>
                <w:ilvl w:val="0"/>
                <w:numId w:val="10"/>
              </w:numPr>
              <w:tabs>
                <w:tab w:val="left" w:pos="940"/>
                <w:tab w:val="left" w:pos="1440"/>
              </w:tabs>
              <w:autoSpaceDE w:val="0"/>
              <w:autoSpaceDN w:val="0"/>
              <w:adjustRightInd w:val="0"/>
              <w:rPr>
                <w:rFonts w:ascii="Times New Roman" w:hAnsi="Times New Roman" w:cs="Times New Roman"/>
                <w:sz w:val="26"/>
                <w:szCs w:val="26"/>
              </w:rPr>
            </w:pPr>
            <w:r w:rsidRPr="005E7CBF">
              <w:rPr>
                <w:rFonts w:ascii="Times New Roman" w:hAnsi="Times New Roman" w:cs="Times New Roman"/>
                <w:sz w:val="26"/>
                <w:szCs w:val="26"/>
              </w:rPr>
              <w:t xml:space="preserve">These organizations shall use this allotment to support their activities and the activities of their member organizations pursuant with all rules and regulations outlined in the SGA Bylaws. </w:t>
            </w:r>
          </w:p>
          <w:p w14:paraId="0492EBE0" w14:textId="5E8E07D4" w:rsidR="004C0035" w:rsidRPr="005E7CBF" w:rsidRDefault="004C0035" w:rsidP="002F3C92">
            <w:pPr>
              <w:pStyle w:val="ListParagraph"/>
              <w:widowControl w:val="0"/>
              <w:numPr>
                <w:ilvl w:val="0"/>
                <w:numId w:val="10"/>
              </w:numPr>
              <w:tabs>
                <w:tab w:val="left" w:pos="940"/>
                <w:tab w:val="left" w:pos="1440"/>
              </w:tabs>
              <w:autoSpaceDE w:val="0"/>
              <w:autoSpaceDN w:val="0"/>
              <w:adjustRightInd w:val="0"/>
              <w:rPr>
                <w:rFonts w:ascii="Times New Roman" w:hAnsi="Times New Roman" w:cs="Times New Roman"/>
                <w:sz w:val="26"/>
                <w:szCs w:val="26"/>
              </w:rPr>
            </w:pPr>
            <w:r w:rsidRPr="005E7CBF">
              <w:rPr>
                <w:rFonts w:ascii="Times New Roman" w:hAnsi="Times New Roman" w:cs="Times New Roman"/>
                <w:sz w:val="26"/>
                <w:szCs w:val="26"/>
              </w:rPr>
              <w:t xml:space="preserve">These organizations shall provide the SGA Council with a budget report by the fourth regular SGA Council meeting of each term to report the usage and appropriation of money. Funding is subject to review by the SGA Council. </w:t>
            </w:r>
          </w:p>
          <w:p w14:paraId="2D106C02" w14:textId="4391B6B7" w:rsidR="004C0035" w:rsidRPr="005E7CBF" w:rsidRDefault="004C0035" w:rsidP="002F3C92">
            <w:pPr>
              <w:pStyle w:val="ListParagraph"/>
              <w:widowControl w:val="0"/>
              <w:numPr>
                <w:ilvl w:val="0"/>
                <w:numId w:val="10"/>
              </w:numPr>
              <w:tabs>
                <w:tab w:val="left" w:pos="940"/>
                <w:tab w:val="left" w:pos="1440"/>
              </w:tabs>
              <w:autoSpaceDE w:val="0"/>
              <w:autoSpaceDN w:val="0"/>
              <w:adjustRightInd w:val="0"/>
              <w:rPr>
                <w:rFonts w:ascii="Times New Roman" w:hAnsi="Times New Roman" w:cs="Times New Roman"/>
                <w:sz w:val="26"/>
                <w:szCs w:val="26"/>
              </w:rPr>
            </w:pPr>
            <w:r w:rsidRPr="005E7CBF">
              <w:rPr>
                <w:rFonts w:ascii="Times New Roman" w:hAnsi="Times New Roman" w:cs="Times New Roman"/>
                <w:sz w:val="26"/>
                <w:szCs w:val="26"/>
              </w:rPr>
              <w:lastRenderedPageBreak/>
              <w:t>These organizations may maintain separate funding guidelines for themselves and their constituent organizations, if any, provided the SGA Council is notified of their funding principles at the start of an academic year. Any member of the SGA Finance Committee may object to a specific funding provision by these organizations, and the SGA Finance Committee may overturn an organization’s funding guidelines in part or entirety by a simple majority vote appealable to the full SGA Council.</w:t>
            </w:r>
          </w:p>
          <w:p w14:paraId="1AF71820" w14:textId="60F82A38" w:rsidR="00B17FFB" w:rsidRPr="005E7CBF" w:rsidRDefault="004C0035" w:rsidP="00B17FFB">
            <w:pPr>
              <w:pStyle w:val="ListParagraph"/>
              <w:widowControl w:val="0"/>
              <w:numPr>
                <w:ilvl w:val="0"/>
                <w:numId w:val="10"/>
              </w:numPr>
              <w:tabs>
                <w:tab w:val="left" w:pos="940"/>
                <w:tab w:val="left" w:pos="1440"/>
              </w:tabs>
              <w:autoSpaceDE w:val="0"/>
              <w:autoSpaceDN w:val="0"/>
              <w:adjustRightInd w:val="0"/>
              <w:rPr>
                <w:rFonts w:ascii="Times New Roman" w:hAnsi="Times New Roman" w:cs="Times New Roman"/>
                <w:sz w:val="26"/>
                <w:szCs w:val="26"/>
              </w:rPr>
            </w:pPr>
            <w:r w:rsidRPr="005E7CBF">
              <w:rPr>
                <w:rFonts w:ascii="Times New Roman" w:hAnsi="Times New Roman" w:cs="Times New Roman"/>
                <w:sz w:val="26"/>
                <w:szCs w:val="26"/>
              </w:rPr>
              <w:t xml:space="preserve">If one or more of these organizations maintain no separate constitutional or bylaw provision on funding guidelines, then that organization is subject by default to the funding guidelines enumerated in </w:t>
            </w:r>
            <w:r w:rsidR="009B30E8">
              <w:rPr>
                <w:rFonts w:ascii="Times New Roman" w:hAnsi="Times New Roman" w:cs="Times New Roman"/>
                <w:sz w:val="26"/>
                <w:szCs w:val="26"/>
              </w:rPr>
              <w:t>SGA Bylaws</w:t>
            </w:r>
            <w:r w:rsidRPr="005E7CBF">
              <w:rPr>
                <w:rFonts w:ascii="Times New Roman" w:hAnsi="Times New Roman" w:cs="Times New Roman"/>
                <w:sz w:val="26"/>
                <w:szCs w:val="26"/>
              </w:rPr>
              <w:t>.</w:t>
            </w:r>
          </w:p>
          <w:p w14:paraId="14FD4080" w14:textId="6ECB2335" w:rsidR="00B17FFB" w:rsidRPr="009D41E6" w:rsidRDefault="4853E01D" w:rsidP="4853E01D">
            <w:pPr>
              <w:pStyle w:val="ListParagraph"/>
              <w:widowControl w:val="0"/>
              <w:numPr>
                <w:ilvl w:val="0"/>
                <w:numId w:val="10"/>
              </w:numPr>
              <w:tabs>
                <w:tab w:val="left" w:pos="940"/>
                <w:tab w:val="left" w:pos="1440"/>
              </w:tabs>
              <w:autoSpaceDE w:val="0"/>
              <w:autoSpaceDN w:val="0"/>
              <w:adjustRightInd w:val="0"/>
              <w:rPr>
                <w:rFonts w:ascii="Times New Roman" w:hAnsi="Times New Roman" w:cs="Times New Roman"/>
                <w:color w:val="000000" w:themeColor="text1"/>
                <w:sz w:val="26"/>
                <w:szCs w:val="26"/>
              </w:rPr>
            </w:pPr>
            <w:r w:rsidRPr="009D41E6">
              <w:rPr>
                <w:rFonts w:ascii="Times New Roman" w:hAnsi="Times New Roman" w:cs="Times New Roman"/>
                <w:color w:val="000000" w:themeColor="text1"/>
                <w:sz w:val="26"/>
                <w:szCs w:val="26"/>
              </w:rPr>
              <w:t>In case of extenuating circumstances wherein a group’s budget has been exhausted and the At-Large organization that it falls under lacks the funds to fulfill a new money request, additional funds may be supplied from SGA with the completion of a New Money Request from the At-Large organization’s president or treasurer. The request will be voted upon by the full SGA Council, and may be funded fully, in part, or denied depending on the merit of the request, use of budgeted funds, and present ability of the Council to allocate new money.</w:t>
            </w:r>
          </w:p>
          <w:p w14:paraId="138E990D" w14:textId="23E3253A" w:rsidR="004C0035" w:rsidRPr="005E7CBF" w:rsidRDefault="004C0035" w:rsidP="002F3C92">
            <w:pPr>
              <w:pStyle w:val="ListParagraph"/>
              <w:widowControl w:val="0"/>
              <w:tabs>
                <w:tab w:val="left" w:pos="940"/>
                <w:tab w:val="left" w:pos="1440"/>
              </w:tabs>
              <w:autoSpaceDE w:val="0"/>
              <w:autoSpaceDN w:val="0"/>
              <w:adjustRightInd w:val="0"/>
              <w:ind w:left="620"/>
              <w:rPr>
                <w:rFonts w:ascii="Times New Roman" w:hAnsi="Times New Roman" w:cs="Times New Roman"/>
                <w:sz w:val="26"/>
                <w:szCs w:val="26"/>
              </w:rPr>
            </w:pPr>
          </w:p>
        </w:tc>
      </w:tr>
      <w:tr w:rsidR="00A265B0" w:rsidRPr="004F3623" w14:paraId="7D094B63" w14:textId="77777777" w:rsidTr="0080704A">
        <w:tc>
          <w:tcPr>
            <w:tcW w:w="2483" w:type="dxa"/>
          </w:tcPr>
          <w:p w14:paraId="17141A67" w14:textId="2F221D83" w:rsidR="00A265B0" w:rsidRPr="004F3623" w:rsidRDefault="00A265B0" w:rsidP="002F3C92">
            <w:pPr>
              <w:rPr>
                <w:rFonts w:ascii="Times New Roman" w:hAnsi="Times New Roman" w:cs="Times New Roman"/>
                <w:b/>
              </w:rPr>
            </w:pPr>
            <w:r w:rsidRPr="004F3623">
              <w:rPr>
                <w:rFonts w:ascii="Times New Roman" w:hAnsi="Times New Roman" w:cs="Times New Roman"/>
                <w:b/>
                <w:sz w:val="26"/>
                <w:szCs w:val="26"/>
              </w:rPr>
              <w:lastRenderedPageBreak/>
              <w:t xml:space="preserve">     Section 3.</w:t>
            </w:r>
          </w:p>
        </w:tc>
        <w:tc>
          <w:tcPr>
            <w:tcW w:w="8209" w:type="dxa"/>
          </w:tcPr>
          <w:p w14:paraId="350FFBAC" w14:textId="77777777" w:rsidR="00A265B0" w:rsidRPr="004F3623" w:rsidRDefault="00A265B0" w:rsidP="002F3C92">
            <w:pPr>
              <w:rPr>
                <w:rFonts w:ascii="Times New Roman" w:hAnsi="Times New Roman" w:cs="Times New Roman"/>
                <w:b/>
                <w:sz w:val="26"/>
                <w:szCs w:val="26"/>
              </w:rPr>
            </w:pPr>
            <w:r w:rsidRPr="004F3623">
              <w:rPr>
                <w:rFonts w:ascii="Times New Roman" w:hAnsi="Times New Roman" w:cs="Times New Roman"/>
                <w:b/>
                <w:sz w:val="26"/>
                <w:szCs w:val="26"/>
              </w:rPr>
              <w:t>Funding Guidelines</w:t>
            </w:r>
          </w:p>
          <w:p w14:paraId="79459245" w14:textId="22F314E0" w:rsidR="002F3C92" w:rsidRPr="004F3623" w:rsidRDefault="002F3C92" w:rsidP="002F3C92">
            <w:pPr>
              <w:rPr>
                <w:rFonts w:ascii="Times New Roman" w:hAnsi="Times New Roman" w:cs="Times New Roman"/>
                <w:b/>
              </w:rPr>
            </w:pPr>
          </w:p>
        </w:tc>
      </w:tr>
      <w:tr w:rsidR="00A265B0" w:rsidRPr="004F3623" w14:paraId="19A884C7" w14:textId="77777777" w:rsidTr="0080704A">
        <w:tc>
          <w:tcPr>
            <w:tcW w:w="2483" w:type="dxa"/>
          </w:tcPr>
          <w:p w14:paraId="2E76D881" w14:textId="4AD2E914" w:rsidR="00A265B0" w:rsidRPr="004F3623" w:rsidRDefault="00A265B0" w:rsidP="002F3C92">
            <w:pPr>
              <w:rPr>
                <w:rFonts w:ascii="Times New Roman" w:hAnsi="Times New Roman" w:cs="Times New Roman"/>
                <w:b/>
              </w:rPr>
            </w:pPr>
            <w:r w:rsidRPr="004F3623">
              <w:rPr>
                <w:rFonts w:ascii="Times New Roman" w:hAnsi="Times New Roman" w:cs="Times New Roman"/>
                <w:b/>
              </w:rPr>
              <w:t xml:space="preserve">          Subsection </w:t>
            </w:r>
            <w:proofErr w:type="spellStart"/>
            <w:r w:rsidRPr="004F3623">
              <w:rPr>
                <w:rFonts w:ascii="Times New Roman" w:hAnsi="Times New Roman" w:cs="Times New Roman"/>
                <w:b/>
              </w:rPr>
              <w:t>i</w:t>
            </w:r>
            <w:proofErr w:type="spellEnd"/>
            <w:r w:rsidRPr="004F3623">
              <w:rPr>
                <w:rFonts w:ascii="Times New Roman" w:hAnsi="Times New Roman" w:cs="Times New Roman"/>
                <w:b/>
              </w:rPr>
              <w:t>.</w:t>
            </w:r>
          </w:p>
        </w:tc>
        <w:tc>
          <w:tcPr>
            <w:tcW w:w="8209" w:type="dxa"/>
          </w:tcPr>
          <w:p w14:paraId="5C178A18" w14:textId="77777777" w:rsidR="00A265B0" w:rsidRPr="004F3623" w:rsidRDefault="00A265B0" w:rsidP="002F3C92">
            <w:pPr>
              <w:rPr>
                <w:rFonts w:ascii="Times New Roman" w:hAnsi="Times New Roman" w:cs="Times New Roman"/>
                <w:b/>
              </w:rPr>
            </w:pPr>
            <w:r w:rsidRPr="004F3623">
              <w:rPr>
                <w:rFonts w:ascii="Times New Roman" w:hAnsi="Times New Roman" w:cs="Times New Roman"/>
                <w:b/>
              </w:rPr>
              <w:t>Mission Statement</w:t>
            </w:r>
          </w:p>
          <w:p w14:paraId="0E19AEA3" w14:textId="77777777" w:rsidR="00590E1D" w:rsidRPr="004F3623" w:rsidRDefault="00590E1D" w:rsidP="002F3C92">
            <w:pPr>
              <w:rPr>
                <w:rFonts w:ascii="Times New Roman" w:hAnsi="Times New Roman" w:cs="Times New Roman"/>
                <w:b/>
              </w:rPr>
            </w:pPr>
          </w:p>
          <w:p w14:paraId="3415974E" w14:textId="0CDC0914" w:rsidR="214270F0" w:rsidRDefault="214270F0" w:rsidP="214270F0">
            <w:pPr>
              <w:rPr>
                <w:rFonts w:ascii="Times New Roman" w:hAnsi="Times New Roman" w:cs="Times New Roman"/>
              </w:rPr>
            </w:pPr>
            <w:r w:rsidRPr="214270F0">
              <w:rPr>
                <w:rFonts w:ascii="Times New Roman" w:hAnsi="Times New Roman" w:cs="Times New Roman"/>
              </w:rPr>
              <w:t>It is the charge of the SGA Council and Finance Committee to be responsible stewards of student money, to treat all groups and individuals fairly and without bias, to maintain an open and transparent process for setting an operating budget and monitoring group spending, and to generally refrain from dilatory or obstructive action or consideration beyond stewardship or fairness concerns.</w:t>
            </w:r>
          </w:p>
          <w:p w14:paraId="205C8D61" w14:textId="0A4D569F" w:rsidR="00590E1D" w:rsidRPr="004F3623" w:rsidRDefault="00590E1D" w:rsidP="002F3C92">
            <w:pPr>
              <w:rPr>
                <w:rFonts w:ascii="Times New Roman" w:hAnsi="Times New Roman" w:cs="Times New Roman"/>
                <w:b/>
              </w:rPr>
            </w:pPr>
          </w:p>
        </w:tc>
      </w:tr>
      <w:tr w:rsidR="00A265B0" w:rsidRPr="004F3623" w14:paraId="02FCAF67" w14:textId="77777777" w:rsidTr="0080704A">
        <w:tc>
          <w:tcPr>
            <w:tcW w:w="2483" w:type="dxa"/>
          </w:tcPr>
          <w:p w14:paraId="232E7915" w14:textId="184490D7" w:rsidR="00A265B0" w:rsidRPr="004F3623" w:rsidRDefault="00A265B0" w:rsidP="002F3C92">
            <w:pPr>
              <w:rPr>
                <w:rFonts w:ascii="Times New Roman" w:hAnsi="Times New Roman" w:cs="Times New Roman"/>
                <w:b/>
              </w:rPr>
            </w:pPr>
            <w:r w:rsidRPr="004F3623">
              <w:rPr>
                <w:rFonts w:ascii="Times New Roman" w:hAnsi="Times New Roman" w:cs="Times New Roman"/>
                <w:b/>
              </w:rPr>
              <w:t xml:space="preserve">          Subsection ii.</w:t>
            </w:r>
          </w:p>
        </w:tc>
        <w:tc>
          <w:tcPr>
            <w:tcW w:w="8209" w:type="dxa"/>
          </w:tcPr>
          <w:p w14:paraId="23FFBBF2" w14:textId="77777777" w:rsidR="00A265B0" w:rsidRPr="004F3623" w:rsidRDefault="00A265B0" w:rsidP="002F3C92">
            <w:pPr>
              <w:rPr>
                <w:rFonts w:ascii="Times New Roman" w:hAnsi="Times New Roman" w:cs="Times New Roman"/>
                <w:b/>
              </w:rPr>
            </w:pPr>
            <w:r w:rsidRPr="004F3623">
              <w:rPr>
                <w:rFonts w:ascii="Times New Roman" w:hAnsi="Times New Roman" w:cs="Times New Roman"/>
                <w:b/>
              </w:rPr>
              <w:t>General Funding Principles</w:t>
            </w:r>
          </w:p>
          <w:p w14:paraId="24D9F4C7" w14:textId="77777777" w:rsidR="00590E1D" w:rsidRPr="004F3623" w:rsidRDefault="00590E1D" w:rsidP="002F3C92">
            <w:pPr>
              <w:rPr>
                <w:rFonts w:ascii="Times New Roman" w:hAnsi="Times New Roman" w:cs="Times New Roman"/>
                <w:b/>
              </w:rPr>
            </w:pPr>
          </w:p>
          <w:p w14:paraId="5890432B" w14:textId="6E5FD669" w:rsidR="00590E1D" w:rsidRPr="004F3623" w:rsidRDefault="00590E1D" w:rsidP="002F3C92">
            <w:pPr>
              <w:widowControl w:val="0"/>
              <w:tabs>
                <w:tab w:val="left" w:pos="220"/>
                <w:tab w:val="left" w:pos="720"/>
              </w:tabs>
              <w:autoSpaceDE w:val="0"/>
              <w:autoSpaceDN w:val="0"/>
              <w:adjustRightInd w:val="0"/>
              <w:rPr>
                <w:rFonts w:ascii="Times New Roman" w:hAnsi="Times New Roman" w:cs="Times New Roman"/>
              </w:rPr>
            </w:pPr>
            <w:r w:rsidRPr="004F3623">
              <w:rPr>
                <w:rFonts w:ascii="Times New Roman" w:hAnsi="Times New Roman" w:cs="Times New Roman"/>
              </w:rPr>
              <w:t>The following spending guidelines apply to all funds allocated by the SGA Council in the fiscal year:</w:t>
            </w:r>
          </w:p>
          <w:p w14:paraId="0EA7FE9D" w14:textId="53669919" w:rsidR="005E7CBF" w:rsidRPr="005E7CBF" w:rsidRDefault="005E7CBF" w:rsidP="002F3C92">
            <w:pPr>
              <w:pStyle w:val="ListParagraph"/>
              <w:widowControl w:val="0"/>
              <w:numPr>
                <w:ilvl w:val="0"/>
                <w:numId w:val="12"/>
              </w:numPr>
              <w:tabs>
                <w:tab w:val="left" w:pos="220"/>
                <w:tab w:val="left" w:pos="720"/>
              </w:tabs>
              <w:autoSpaceDE w:val="0"/>
              <w:autoSpaceDN w:val="0"/>
              <w:adjustRightInd w:val="0"/>
              <w:rPr>
                <w:rFonts w:ascii="Times New Roman" w:hAnsi="Times New Roman" w:cs="Times New Roman"/>
                <w:color w:val="00B050"/>
              </w:rPr>
            </w:pPr>
            <w:r w:rsidRPr="009D41E6">
              <w:rPr>
                <w:rFonts w:ascii="Times New Roman" w:hAnsi="Times New Roman" w:cs="Times New Roman"/>
                <w:color w:val="000000" w:themeColor="text1"/>
              </w:rPr>
              <w:t>All SGA monies shall be used for Furman students</w:t>
            </w:r>
            <w:r w:rsidRPr="005E7CBF">
              <w:rPr>
                <w:rFonts w:ascii="Times New Roman" w:hAnsi="Times New Roman" w:cs="Times New Roman"/>
                <w:color w:val="00B050"/>
              </w:rPr>
              <w:t>.</w:t>
            </w:r>
          </w:p>
          <w:p w14:paraId="7743C150" w14:textId="2A515EA1" w:rsidR="00590E1D" w:rsidRPr="004F3623" w:rsidRDefault="00590E1D" w:rsidP="002F3C92">
            <w:pPr>
              <w:pStyle w:val="ListParagraph"/>
              <w:widowControl w:val="0"/>
              <w:numPr>
                <w:ilvl w:val="0"/>
                <w:numId w:val="12"/>
              </w:numPr>
              <w:tabs>
                <w:tab w:val="left" w:pos="220"/>
                <w:tab w:val="left" w:pos="720"/>
              </w:tabs>
              <w:autoSpaceDE w:val="0"/>
              <w:autoSpaceDN w:val="0"/>
              <w:adjustRightInd w:val="0"/>
              <w:rPr>
                <w:rFonts w:ascii="Times New Roman" w:hAnsi="Times New Roman" w:cs="Times New Roman"/>
              </w:rPr>
            </w:pPr>
            <w:r w:rsidRPr="004F3623">
              <w:rPr>
                <w:rFonts w:ascii="Times New Roman" w:hAnsi="Times New Roman" w:cs="Times New Roman"/>
              </w:rPr>
              <w:t>Funding will be approved only for groups with a constitution approved by the SGA and a line-item budget approved by the Finance Committee.</w:t>
            </w:r>
          </w:p>
          <w:p w14:paraId="70D0CA22" w14:textId="6F42BD2A" w:rsidR="00590E1D" w:rsidRPr="004F3623" w:rsidRDefault="00590E1D" w:rsidP="002F3C92">
            <w:pPr>
              <w:pStyle w:val="ListParagraph"/>
              <w:widowControl w:val="0"/>
              <w:numPr>
                <w:ilvl w:val="0"/>
                <w:numId w:val="12"/>
              </w:numPr>
              <w:tabs>
                <w:tab w:val="left" w:pos="220"/>
                <w:tab w:val="left" w:pos="720"/>
              </w:tabs>
              <w:autoSpaceDE w:val="0"/>
              <w:autoSpaceDN w:val="0"/>
              <w:adjustRightInd w:val="0"/>
              <w:rPr>
                <w:rFonts w:ascii="Times New Roman" w:hAnsi="Times New Roman" w:cs="Times New Roman"/>
              </w:rPr>
            </w:pPr>
            <w:r w:rsidRPr="004F3623">
              <w:rPr>
                <w:rFonts w:ascii="Times New Roman" w:hAnsi="Times New Roman" w:cs="Times New Roman"/>
              </w:rPr>
              <w:t xml:space="preserve">Events and activities funded by the SGA should be open to all Furman students, whose attendance or participation at such should take precedence over that of non-students. </w:t>
            </w:r>
          </w:p>
          <w:p w14:paraId="7A251D08" w14:textId="537AA6CB" w:rsidR="214270F0" w:rsidRDefault="214270F0" w:rsidP="00A57C75">
            <w:pPr>
              <w:pStyle w:val="ListParagraph"/>
              <w:widowControl w:val="0"/>
              <w:numPr>
                <w:ilvl w:val="0"/>
                <w:numId w:val="12"/>
              </w:numPr>
              <w:tabs>
                <w:tab w:val="left" w:pos="220"/>
                <w:tab w:val="left" w:pos="720"/>
              </w:tabs>
              <w:autoSpaceDE w:val="0"/>
              <w:autoSpaceDN w:val="0"/>
              <w:adjustRightInd w:val="0"/>
              <w:rPr>
                <w:rFonts w:ascii="Times New Roman" w:hAnsi="Times New Roman" w:cs="Times New Roman"/>
              </w:rPr>
            </w:pPr>
            <w:r w:rsidRPr="214270F0">
              <w:rPr>
                <w:rFonts w:ascii="Times New Roman" w:hAnsi="Times New Roman" w:cs="Times New Roman"/>
              </w:rPr>
              <w:t xml:space="preserve">Student groups are encouraged to seek additional funding from sources other than the </w:t>
            </w:r>
            <w:r w:rsidR="00A57C75" w:rsidRPr="214270F0">
              <w:rPr>
                <w:rFonts w:ascii="Times New Roman" w:hAnsi="Times New Roman" w:cs="Times New Roman"/>
              </w:rPr>
              <w:t>SGA and</w:t>
            </w:r>
            <w:r w:rsidRPr="214270F0">
              <w:rPr>
                <w:rFonts w:ascii="Times New Roman" w:hAnsi="Times New Roman" w:cs="Times New Roman"/>
              </w:rPr>
              <w:t xml:space="preserve"> will never be penalized for doing so in any funding allocation process. </w:t>
            </w:r>
          </w:p>
          <w:p w14:paraId="48E7E302" w14:textId="2F8718C5" w:rsidR="00590E1D" w:rsidRPr="004F3623" w:rsidRDefault="00590E1D" w:rsidP="002F3C92">
            <w:pPr>
              <w:pStyle w:val="ListParagraph"/>
              <w:widowControl w:val="0"/>
              <w:tabs>
                <w:tab w:val="left" w:pos="220"/>
                <w:tab w:val="left" w:pos="720"/>
              </w:tabs>
              <w:autoSpaceDE w:val="0"/>
              <w:autoSpaceDN w:val="0"/>
              <w:adjustRightInd w:val="0"/>
              <w:ind w:left="620"/>
              <w:rPr>
                <w:rFonts w:ascii="Times New Roman" w:hAnsi="Times New Roman" w:cs="Times New Roman"/>
                <w:b/>
              </w:rPr>
            </w:pPr>
          </w:p>
        </w:tc>
      </w:tr>
      <w:tr w:rsidR="007554FA" w:rsidRPr="004F3623" w14:paraId="5BAC216F" w14:textId="77777777" w:rsidTr="0080704A">
        <w:tc>
          <w:tcPr>
            <w:tcW w:w="2483" w:type="dxa"/>
          </w:tcPr>
          <w:p w14:paraId="3033361A" w14:textId="7F92DAD2" w:rsidR="007554FA" w:rsidRPr="004F3623" w:rsidRDefault="007554FA" w:rsidP="007554FA">
            <w:pPr>
              <w:rPr>
                <w:rFonts w:ascii="Times New Roman" w:hAnsi="Times New Roman" w:cs="Times New Roman"/>
                <w:b/>
              </w:rPr>
            </w:pPr>
            <w:r w:rsidRPr="004F3623">
              <w:rPr>
                <w:rFonts w:ascii="Times New Roman" w:hAnsi="Times New Roman" w:cs="Times New Roman"/>
                <w:b/>
              </w:rPr>
              <w:t xml:space="preserve">          Subsection i</w:t>
            </w:r>
            <w:r>
              <w:rPr>
                <w:rFonts w:ascii="Times New Roman" w:hAnsi="Times New Roman" w:cs="Times New Roman"/>
                <w:b/>
              </w:rPr>
              <w:t>ii</w:t>
            </w:r>
            <w:r w:rsidRPr="004F3623">
              <w:rPr>
                <w:rFonts w:ascii="Times New Roman" w:hAnsi="Times New Roman" w:cs="Times New Roman"/>
                <w:b/>
              </w:rPr>
              <w:t>.</w:t>
            </w:r>
          </w:p>
        </w:tc>
        <w:tc>
          <w:tcPr>
            <w:tcW w:w="8209" w:type="dxa"/>
          </w:tcPr>
          <w:p w14:paraId="684569C0" w14:textId="77777777" w:rsidR="007554FA" w:rsidRPr="004F3623" w:rsidRDefault="007554FA" w:rsidP="007554FA">
            <w:pPr>
              <w:rPr>
                <w:rFonts w:ascii="Times New Roman" w:hAnsi="Times New Roman" w:cs="Times New Roman"/>
                <w:b/>
              </w:rPr>
            </w:pPr>
            <w:r w:rsidRPr="004F3623">
              <w:rPr>
                <w:rFonts w:ascii="Times New Roman" w:hAnsi="Times New Roman" w:cs="Times New Roman"/>
                <w:b/>
              </w:rPr>
              <w:t>Submission and Presentations of Budgets</w:t>
            </w:r>
          </w:p>
          <w:p w14:paraId="49F6E927" w14:textId="77777777" w:rsidR="007554FA" w:rsidRPr="004F3623" w:rsidRDefault="007554FA" w:rsidP="007554FA">
            <w:pPr>
              <w:rPr>
                <w:rFonts w:ascii="Times New Roman" w:hAnsi="Times New Roman" w:cs="Times New Roman"/>
                <w:b/>
              </w:rPr>
            </w:pPr>
          </w:p>
          <w:p w14:paraId="6D9B3D13" w14:textId="77777777" w:rsidR="007554FA" w:rsidRPr="009D41E6" w:rsidRDefault="007554FA" w:rsidP="007554FA">
            <w:pPr>
              <w:pStyle w:val="ListParagraph"/>
              <w:numPr>
                <w:ilvl w:val="0"/>
                <w:numId w:val="14"/>
              </w:numPr>
              <w:rPr>
                <w:rFonts w:ascii="Times New Roman" w:hAnsi="Times New Roman" w:cs="Times New Roman"/>
                <w:color w:val="000000" w:themeColor="text1"/>
              </w:rPr>
            </w:pPr>
            <w:r w:rsidRPr="009D41E6">
              <w:rPr>
                <w:rFonts w:ascii="Times New Roman" w:hAnsi="Times New Roman" w:cs="Times New Roman"/>
                <w:color w:val="000000" w:themeColor="text1"/>
              </w:rPr>
              <w:lastRenderedPageBreak/>
              <w:t xml:space="preserve">The SGA Treasurer shall set the date for budgets to be submitted to the Finance Committee for review. </w:t>
            </w:r>
          </w:p>
          <w:p w14:paraId="7782ED7F" w14:textId="77777777" w:rsidR="007554FA" w:rsidRPr="009D41E6" w:rsidRDefault="007554FA" w:rsidP="007554FA">
            <w:pPr>
              <w:pStyle w:val="ListParagraph"/>
              <w:numPr>
                <w:ilvl w:val="0"/>
                <w:numId w:val="14"/>
              </w:numPr>
              <w:rPr>
                <w:rFonts w:ascii="Times New Roman" w:hAnsi="Times New Roman" w:cs="Times New Roman"/>
                <w:color w:val="000000" w:themeColor="text1"/>
              </w:rPr>
            </w:pPr>
            <w:r w:rsidRPr="009D41E6">
              <w:rPr>
                <w:rFonts w:ascii="Times New Roman" w:hAnsi="Times New Roman" w:cs="Times New Roman"/>
                <w:color w:val="000000" w:themeColor="text1"/>
              </w:rPr>
              <w:t>Budget hearings for student groups will be conducted at the discretion of the SGA Treasurer prior to completion of the final budget.</w:t>
            </w:r>
          </w:p>
          <w:p w14:paraId="74DE1B0B" w14:textId="77777777" w:rsidR="007554FA" w:rsidRPr="009D41E6" w:rsidRDefault="007554FA" w:rsidP="007554FA">
            <w:pPr>
              <w:pStyle w:val="ListParagraph"/>
              <w:numPr>
                <w:ilvl w:val="0"/>
                <w:numId w:val="14"/>
              </w:numPr>
              <w:rPr>
                <w:rFonts w:ascii="Times New Roman" w:hAnsi="Times New Roman" w:cs="Times New Roman"/>
                <w:color w:val="000000" w:themeColor="text1"/>
              </w:rPr>
            </w:pPr>
            <w:r w:rsidRPr="009D41E6">
              <w:rPr>
                <w:rFonts w:ascii="Times New Roman" w:hAnsi="Times New Roman" w:cs="Times New Roman"/>
                <w:color w:val="000000" w:themeColor="text1"/>
              </w:rPr>
              <w:t>Finalized budgets will be distributed to student groups before the preceding fiscal year.</w:t>
            </w:r>
          </w:p>
          <w:p w14:paraId="37AF5066" w14:textId="7D1C8E39" w:rsidR="009D41E6" w:rsidRPr="004F3623" w:rsidRDefault="009D41E6" w:rsidP="009D41E6">
            <w:pPr>
              <w:pStyle w:val="ListParagraph"/>
              <w:ind w:left="620"/>
              <w:rPr>
                <w:rFonts w:ascii="Times New Roman" w:hAnsi="Times New Roman" w:cs="Times New Roman"/>
                <w:b/>
              </w:rPr>
            </w:pPr>
          </w:p>
        </w:tc>
      </w:tr>
      <w:tr w:rsidR="007554FA" w:rsidRPr="004F3623" w14:paraId="1C018069" w14:textId="77777777" w:rsidTr="0080704A">
        <w:tc>
          <w:tcPr>
            <w:tcW w:w="2483" w:type="dxa"/>
          </w:tcPr>
          <w:p w14:paraId="7BAB3EB1" w14:textId="217744C2" w:rsidR="007554FA" w:rsidRPr="004F3623" w:rsidRDefault="007554FA" w:rsidP="007554FA">
            <w:pPr>
              <w:rPr>
                <w:rFonts w:ascii="Times New Roman" w:hAnsi="Times New Roman" w:cs="Times New Roman"/>
                <w:b/>
              </w:rPr>
            </w:pPr>
            <w:r w:rsidRPr="004F3623">
              <w:rPr>
                <w:rFonts w:ascii="Times New Roman" w:hAnsi="Times New Roman" w:cs="Times New Roman"/>
                <w:b/>
              </w:rPr>
              <w:lastRenderedPageBreak/>
              <w:t xml:space="preserve">          Subsection i</w:t>
            </w:r>
            <w:r>
              <w:rPr>
                <w:rFonts w:ascii="Times New Roman" w:hAnsi="Times New Roman" w:cs="Times New Roman"/>
                <w:b/>
              </w:rPr>
              <w:t>v</w:t>
            </w:r>
            <w:r w:rsidRPr="004F3623">
              <w:rPr>
                <w:rFonts w:ascii="Times New Roman" w:hAnsi="Times New Roman" w:cs="Times New Roman"/>
                <w:b/>
              </w:rPr>
              <w:t>.</w:t>
            </w:r>
          </w:p>
        </w:tc>
        <w:tc>
          <w:tcPr>
            <w:tcW w:w="8209" w:type="dxa"/>
          </w:tcPr>
          <w:p w14:paraId="700B0D7E" w14:textId="77777777" w:rsidR="007554FA" w:rsidRPr="004F3623" w:rsidRDefault="007554FA" w:rsidP="007554FA">
            <w:pPr>
              <w:rPr>
                <w:rFonts w:ascii="Times New Roman" w:hAnsi="Times New Roman" w:cs="Times New Roman"/>
                <w:b/>
              </w:rPr>
            </w:pPr>
            <w:r w:rsidRPr="004F3623">
              <w:rPr>
                <w:rFonts w:ascii="Times New Roman" w:hAnsi="Times New Roman" w:cs="Times New Roman"/>
                <w:b/>
              </w:rPr>
              <w:t>Financial Forms and Documents</w:t>
            </w:r>
          </w:p>
          <w:p w14:paraId="731191AF" w14:textId="77777777" w:rsidR="007554FA" w:rsidRPr="004F3623" w:rsidRDefault="007554FA" w:rsidP="007554FA">
            <w:pPr>
              <w:rPr>
                <w:rFonts w:ascii="Times New Roman" w:hAnsi="Times New Roman" w:cs="Times New Roman"/>
                <w:b/>
              </w:rPr>
            </w:pPr>
          </w:p>
          <w:p w14:paraId="45A34E6F" w14:textId="77777777" w:rsidR="007554FA" w:rsidRPr="004F3623" w:rsidRDefault="007554FA" w:rsidP="007554FA">
            <w:pPr>
              <w:pStyle w:val="ListParagraph"/>
              <w:numPr>
                <w:ilvl w:val="0"/>
                <w:numId w:val="13"/>
              </w:numPr>
              <w:rPr>
                <w:rFonts w:ascii="Times New Roman" w:hAnsi="Times New Roman" w:cs="Times New Roman"/>
              </w:rPr>
            </w:pPr>
            <w:r w:rsidRPr="004F3623">
              <w:rPr>
                <w:rFonts w:ascii="Times New Roman" w:hAnsi="Times New Roman" w:cs="Times New Roman"/>
              </w:rPr>
              <w:t xml:space="preserve">No payment will be made unless complete documentation of the expense is provided in the request. This may be a receipt, invoice, contract, or some other form as approved by the SGA Treasurer. </w:t>
            </w:r>
          </w:p>
          <w:p w14:paraId="39C7F60A" w14:textId="77777777" w:rsidR="007554FA" w:rsidRPr="004F3623" w:rsidRDefault="007554FA" w:rsidP="007554FA">
            <w:pPr>
              <w:pStyle w:val="ListParagraph"/>
              <w:numPr>
                <w:ilvl w:val="0"/>
                <w:numId w:val="13"/>
              </w:numPr>
              <w:rPr>
                <w:rFonts w:ascii="Times New Roman" w:hAnsi="Times New Roman" w:cs="Times New Roman"/>
              </w:rPr>
            </w:pPr>
            <w:r w:rsidRPr="004F3623">
              <w:rPr>
                <w:rFonts w:ascii="Times New Roman" w:hAnsi="Times New Roman" w:cs="Times New Roman"/>
              </w:rPr>
              <w:t xml:space="preserve">Payments will be made, when possible, by reimbursement or direct payment to the vendor. For purchases under $1000, the SGA credit card may be used given prior notification and availability. </w:t>
            </w:r>
          </w:p>
          <w:p w14:paraId="085D228F" w14:textId="77DC47EA" w:rsidR="007554FA" w:rsidRPr="009D41E6" w:rsidRDefault="007554FA" w:rsidP="007554FA">
            <w:pPr>
              <w:pStyle w:val="ListParagraph"/>
              <w:numPr>
                <w:ilvl w:val="0"/>
                <w:numId w:val="13"/>
              </w:numPr>
              <w:rPr>
                <w:rFonts w:ascii="Times New Roman" w:hAnsi="Times New Roman" w:cs="Times New Roman"/>
                <w:color w:val="000000" w:themeColor="text1"/>
              </w:rPr>
            </w:pPr>
            <w:r w:rsidRPr="004F3623">
              <w:rPr>
                <w:rFonts w:ascii="Times New Roman" w:hAnsi="Times New Roman" w:cs="Times New Roman"/>
              </w:rPr>
              <w:t xml:space="preserve">Checks may be requested, either for reimbursement or direct payment, by </w:t>
            </w:r>
            <w:r w:rsidRPr="009D41E6">
              <w:rPr>
                <w:rFonts w:ascii="Times New Roman" w:hAnsi="Times New Roman" w:cs="Times New Roman"/>
                <w:color w:val="000000" w:themeColor="text1"/>
              </w:rPr>
              <w:t xml:space="preserve">submission of a completed Check Request form. </w:t>
            </w:r>
          </w:p>
          <w:p w14:paraId="58BFD3D1" w14:textId="204023CC" w:rsidR="007554FA" w:rsidRPr="009D41E6" w:rsidRDefault="007554FA" w:rsidP="007554FA">
            <w:pPr>
              <w:pStyle w:val="ListParagraph"/>
              <w:numPr>
                <w:ilvl w:val="0"/>
                <w:numId w:val="13"/>
              </w:numPr>
              <w:rPr>
                <w:rFonts w:ascii="Times New Roman" w:hAnsi="Times New Roman" w:cs="Times New Roman"/>
                <w:color w:val="000000" w:themeColor="text1"/>
              </w:rPr>
            </w:pPr>
            <w:r w:rsidRPr="009D41E6">
              <w:rPr>
                <w:rFonts w:ascii="Times New Roman" w:hAnsi="Times New Roman" w:cs="Times New Roman"/>
                <w:color w:val="000000" w:themeColor="text1"/>
              </w:rPr>
              <w:t>The SGA credit card may be requested by submission of a completed Credit Card Request form.</w:t>
            </w:r>
          </w:p>
          <w:p w14:paraId="53F3045E" w14:textId="77777777" w:rsidR="007554FA" w:rsidRPr="009D41E6" w:rsidRDefault="007554FA" w:rsidP="007554FA">
            <w:pPr>
              <w:pStyle w:val="ListParagraph"/>
              <w:numPr>
                <w:ilvl w:val="0"/>
                <w:numId w:val="13"/>
              </w:numPr>
              <w:rPr>
                <w:rFonts w:ascii="Times New Roman" w:hAnsi="Times New Roman" w:cs="Times New Roman"/>
                <w:color w:val="000000" w:themeColor="text1"/>
              </w:rPr>
            </w:pPr>
            <w:r w:rsidRPr="009D41E6">
              <w:rPr>
                <w:rFonts w:ascii="Times New Roman" w:hAnsi="Times New Roman" w:cs="Times New Roman"/>
                <w:color w:val="000000" w:themeColor="text1"/>
              </w:rPr>
              <w:t xml:space="preserve">A group may reallocate money among line-items by submission of a completed Reallocation Request form. Reallocations above $1000 will be voted on by the Finance Committee; above $2000 by the full SGA Council. </w:t>
            </w:r>
          </w:p>
          <w:p w14:paraId="235DA4AC" w14:textId="02FBDA81" w:rsidR="007554FA" w:rsidRPr="009D41E6" w:rsidRDefault="007554FA" w:rsidP="007554FA">
            <w:pPr>
              <w:pStyle w:val="ListParagraph"/>
              <w:widowControl w:val="0"/>
              <w:numPr>
                <w:ilvl w:val="0"/>
                <w:numId w:val="12"/>
              </w:numPr>
              <w:tabs>
                <w:tab w:val="left" w:pos="220"/>
                <w:tab w:val="left" w:pos="720"/>
              </w:tabs>
              <w:autoSpaceDE w:val="0"/>
              <w:autoSpaceDN w:val="0"/>
              <w:adjustRightInd w:val="0"/>
              <w:rPr>
                <w:rFonts w:ascii="Times New Roman" w:hAnsi="Times New Roman" w:cs="Times New Roman"/>
                <w:color w:val="000000" w:themeColor="text1"/>
              </w:rPr>
            </w:pPr>
            <w:r w:rsidRPr="009D41E6">
              <w:rPr>
                <w:rFonts w:ascii="Times New Roman" w:hAnsi="Times New Roman" w:cs="Times New Roman"/>
                <w:color w:val="000000" w:themeColor="text1"/>
              </w:rPr>
              <w:t xml:space="preserve">After a group’s budget has been exhausted, additional funds may be requested by submission of a completed New Money Request form. The request will be voted upon by the Finance Committee if the amount requested is $1000 or less, </w:t>
            </w:r>
            <w:r w:rsidR="002B6C7D">
              <w:rPr>
                <w:rFonts w:ascii="Times New Roman" w:hAnsi="Times New Roman" w:cs="Times New Roman"/>
                <w:color w:val="000000" w:themeColor="text1"/>
              </w:rPr>
              <w:t>but</w:t>
            </w:r>
            <w:r w:rsidRPr="009D41E6">
              <w:rPr>
                <w:rFonts w:ascii="Times New Roman" w:hAnsi="Times New Roman" w:cs="Times New Roman"/>
                <w:color w:val="000000" w:themeColor="text1"/>
              </w:rPr>
              <w:t xml:space="preserve"> by the full SGA Council if the amount is over $1000. It may be funded fully, in part, or denied depending on the merit of the request, use of budgeted funds, and present ability of the Council to allocate new money. </w:t>
            </w:r>
          </w:p>
          <w:p w14:paraId="51D948EE" w14:textId="61FF641C" w:rsidR="007554FA" w:rsidRPr="009D41E6" w:rsidRDefault="007554FA" w:rsidP="007554FA">
            <w:pPr>
              <w:pStyle w:val="ListParagraph"/>
              <w:numPr>
                <w:ilvl w:val="0"/>
                <w:numId w:val="12"/>
              </w:numPr>
              <w:rPr>
                <w:color w:val="000000" w:themeColor="text1"/>
              </w:rPr>
            </w:pPr>
            <w:r w:rsidRPr="009D41E6">
              <w:rPr>
                <w:rFonts w:ascii="Times New Roman" w:hAnsi="Times New Roman" w:cs="Times New Roman"/>
                <w:color w:val="000000" w:themeColor="text1"/>
              </w:rPr>
              <w:t xml:space="preserve">All spending is subject to review under the separate Financial Guidelines document by the Finance Committee. Lines items </w:t>
            </w:r>
            <w:r w:rsidR="00601E36" w:rsidRPr="009D41E6">
              <w:rPr>
                <w:rFonts w:ascii="Times New Roman" w:hAnsi="Times New Roman" w:cs="Times New Roman"/>
                <w:color w:val="000000" w:themeColor="text1"/>
              </w:rPr>
              <w:t xml:space="preserve">and individual expenses </w:t>
            </w:r>
            <w:r w:rsidRPr="009D41E6">
              <w:rPr>
                <w:rFonts w:ascii="Times New Roman" w:hAnsi="Times New Roman" w:cs="Times New Roman"/>
                <w:color w:val="000000" w:themeColor="text1"/>
              </w:rPr>
              <w:t xml:space="preserve">that are not in accordance with the guidelines </w:t>
            </w:r>
            <w:r w:rsidR="00601E36" w:rsidRPr="009D41E6">
              <w:rPr>
                <w:rFonts w:ascii="Times New Roman" w:hAnsi="Times New Roman" w:cs="Times New Roman"/>
                <w:color w:val="000000" w:themeColor="text1"/>
              </w:rPr>
              <w:t>may</w:t>
            </w:r>
            <w:r w:rsidRPr="009D41E6">
              <w:rPr>
                <w:rFonts w:ascii="Times New Roman" w:hAnsi="Times New Roman" w:cs="Times New Roman"/>
                <w:color w:val="000000" w:themeColor="text1"/>
              </w:rPr>
              <w:t xml:space="preserve"> be approved </w:t>
            </w:r>
            <w:r w:rsidR="00601E36" w:rsidRPr="009D41E6">
              <w:rPr>
                <w:rFonts w:ascii="Times New Roman" w:hAnsi="Times New Roman" w:cs="Times New Roman"/>
                <w:color w:val="000000" w:themeColor="text1"/>
              </w:rPr>
              <w:t>with a unanimous vote of the Finance Committee</w:t>
            </w:r>
            <w:r w:rsidR="00E621FF" w:rsidRPr="009D41E6">
              <w:rPr>
                <w:rFonts w:ascii="Times New Roman" w:hAnsi="Times New Roman" w:cs="Times New Roman"/>
                <w:color w:val="000000" w:themeColor="text1"/>
              </w:rPr>
              <w:t xml:space="preserve"> or</w:t>
            </w:r>
            <w:r w:rsidR="00601E36" w:rsidRPr="009D41E6">
              <w:rPr>
                <w:rFonts w:ascii="Times New Roman" w:hAnsi="Times New Roman" w:cs="Times New Roman"/>
                <w:color w:val="000000" w:themeColor="text1"/>
              </w:rPr>
              <w:t xml:space="preserve"> a </w:t>
            </w:r>
            <w:r w:rsidR="00E621FF" w:rsidRPr="009D41E6">
              <w:rPr>
                <w:rFonts w:ascii="Times New Roman" w:hAnsi="Times New Roman" w:cs="Times New Roman"/>
                <w:color w:val="000000" w:themeColor="text1"/>
              </w:rPr>
              <w:t xml:space="preserve">simple </w:t>
            </w:r>
            <w:r w:rsidR="00601E36" w:rsidRPr="009D41E6">
              <w:rPr>
                <w:rFonts w:ascii="Times New Roman" w:hAnsi="Times New Roman" w:cs="Times New Roman"/>
                <w:color w:val="000000" w:themeColor="text1"/>
              </w:rPr>
              <w:t>majority vote of the full SGA council.</w:t>
            </w:r>
          </w:p>
          <w:p w14:paraId="7390FB31" w14:textId="6CCDFEC0" w:rsidR="007554FA" w:rsidRPr="004F3623" w:rsidRDefault="007554FA" w:rsidP="007554FA">
            <w:pPr>
              <w:rPr>
                <w:rFonts w:ascii="Times New Roman" w:hAnsi="Times New Roman" w:cs="Times New Roman"/>
                <w:b/>
              </w:rPr>
            </w:pPr>
          </w:p>
        </w:tc>
      </w:tr>
      <w:tr w:rsidR="007554FA" w:rsidRPr="004F3623" w14:paraId="7D972885" w14:textId="77777777" w:rsidTr="0080704A">
        <w:tc>
          <w:tcPr>
            <w:tcW w:w="2483" w:type="dxa"/>
          </w:tcPr>
          <w:p w14:paraId="54A9DC8B" w14:textId="0A17821D" w:rsidR="007554FA" w:rsidRPr="004F3623" w:rsidRDefault="007554FA" w:rsidP="007554FA">
            <w:pPr>
              <w:rPr>
                <w:rFonts w:ascii="Times New Roman" w:hAnsi="Times New Roman" w:cs="Times New Roman"/>
              </w:rPr>
            </w:pPr>
            <w:r w:rsidRPr="214270F0">
              <w:rPr>
                <w:rFonts w:ascii="Times New Roman" w:hAnsi="Times New Roman" w:cs="Times New Roman"/>
              </w:rPr>
              <w:t xml:space="preserve">         </w:t>
            </w:r>
            <w:r w:rsidRPr="214270F0">
              <w:rPr>
                <w:rFonts w:ascii="Times New Roman" w:hAnsi="Times New Roman" w:cs="Times New Roman"/>
                <w:b/>
                <w:bCs/>
              </w:rPr>
              <w:t xml:space="preserve"> Subsection v</w:t>
            </w:r>
            <w:r w:rsidRPr="214270F0">
              <w:rPr>
                <w:rFonts w:ascii="Times New Roman" w:hAnsi="Times New Roman" w:cs="Times New Roman"/>
              </w:rPr>
              <w:t>.</w:t>
            </w:r>
          </w:p>
        </w:tc>
        <w:tc>
          <w:tcPr>
            <w:tcW w:w="8209" w:type="dxa"/>
          </w:tcPr>
          <w:p w14:paraId="3AEAF764" w14:textId="77777777" w:rsidR="007554FA" w:rsidRPr="004F3623" w:rsidRDefault="007554FA" w:rsidP="007554FA">
            <w:pPr>
              <w:rPr>
                <w:rFonts w:ascii="Times New Roman" w:hAnsi="Times New Roman" w:cs="Times New Roman"/>
                <w:b/>
                <w:bCs/>
              </w:rPr>
            </w:pPr>
            <w:r w:rsidRPr="214270F0">
              <w:rPr>
                <w:rFonts w:ascii="Times New Roman" w:hAnsi="Times New Roman" w:cs="Times New Roman"/>
                <w:b/>
                <w:bCs/>
              </w:rPr>
              <w:t>Speakers and Contracts</w:t>
            </w:r>
          </w:p>
          <w:p w14:paraId="63218FE4" w14:textId="77777777" w:rsidR="007554FA" w:rsidRPr="004F3623" w:rsidRDefault="007554FA" w:rsidP="007554FA">
            <w:pPr>
              <w:rPr>
                <w:rFonts w:ascii="Times New Roman" w:hAnsi="Times New Roman" w:cs="Times New Roman"/>
              </w:rPr>
            </w:pPr>
          </w:p>
          <w:p w14:paraId="4BABFC7D" w14:textId="15E33EEB" w:rsidR="007554FA" w:rsidRPr="004F3623" w:rsidRDefault="007554FA" w:rsidP="007554FA">
            <w:pPr>
              <w:pStyle w:val="ListParagraph"/>
              <w:widowControl w:val="0"/>
              <w:numPr>
                <w:ilvl w:val="0"/>
                <w:numId w:val="16"/>
              </w:numPr>
              <w:tabs>
                <w:tab w:val="left" w:pos="220"/>
                <w:tab w:val="left" w:pos="720"/>
              </w:tabs>
              <w:autoSpaceDE w:val="0"/>
              <w:autoSpaceDN w:val="0"/>
              <w:adjustRightInd w:val="0"/>
              <w:rPr>
                <w:rFonts w:ascii="Times New Roman" w:hAnsi="Times New Roman" w:cs="Times New Roman"/>
              </w:rPr>
            </w:pPr>
            <w:r w:rsidRPr="214270F0">
              <w:rPr>
                <w:rFonts w:ascii="Times New Roman" w:hAnsi="Times New Roman" w:cs="Times New Roman"/>
              </w:rPr>
              <w:t xml:space="preserve">Current Furman students may not receive payment (direct or indirect) with SGA funds for any service or commitment, other than as reimbursement for approved, budgeted expenses. </w:t>
            </w:r>
          </w:p>
          <w:p w14:paraId="137EABF2" w14:textId="7AFB46FC" w:rsidR="007554FA" w:rsidRPr="004F3623" w:rsidRDefault="007554FA" w:rsidP="009D41E6">
            <w:pPr>
              <w:pStyle w:val="ListParagraph"/>
              <w:widowControl w:val="0"/>
              <w:numPr>
                <w:ilvl w:val="0"/>
                <w:numId w:val="16"/>
              </w:numPr>
              <w:tabs>
                <w:tab w:val="left" w:pos="220"/>
                <w:tab w:val="left" w:pos="720"/>
              </w:tabs>
              <w:autoSpaceDE w:val="0"/>
              <w:autoSpaceDN w:val="0"/>
              <w:adjustRightInd w:val="0"/>
              <w:rPr>
                <w:rFonts w:ascii="Times New Roman" w:hAnsi="Times New Roman" w:cs="Times New Roman"/>
              </w:rPr>
            </w:pPr>
            <w:r w:rsidRPr="214270F0">
              <w:rPr>
                <w:rFonts w:ascii="Times New Roman" w:hAnsi="Times New Roman" w:cs="Times New Roman"/>
              </w:rPr>
              <w:t>Direct payment to speakers</w:t>
            </w:r>
            <w:r w:rsidR="00601E36">
              <w:rPr>
                <w:rFonts w:ascii="Times New Roman" w:hAnsi="Times New Roman" w:cs="Times New Roman"/>
              </w:rPr>
              <w:t>,</w:t>
            </w:r>
            <w:r w:rsidRPr="214270F0">
              <w:rPr>
                <w:rFonts w:ascii="Times New Roman" w:hAnsi="Times New Roman" w:cs="Times New Roman"/>
              </w:rPr>
              <w:t xml:space="preserve"> guests</w:t>
            </w:r>
            <w:r w:rsidR="00601E36">
              <w:rPr>
                <w:rFonts w:ascii="Times New Roman" w:hAnsi="Times New Roman" w:cs="Times New Roman"/>
              </w:rPr>
              <w:t xml:space="preserve">, </w:t>
            </w:r>
            <w:r w:rsidR="00601E36" w:rsidRPr="009D41E6">
              <w:rPr>
                <w:rFonts w:ascii="Times New Roman" w:hAnsi="Times New Roman" w:cs="Times New Roman"/>
                <w:color w:val="000000" w:themeColor="text1"/>
              </w:rPr>
              <w:t>venues, and other entities</w:t>
            </w:r>
            <w:r w:rsidRPr="009D41E6">
              <w:rPr>
                <w:rFonts w:ascii="Times New Roman" w:hAnsi="Times New Roman" w:cs="Times New Roman"/>
                <w:color w:val="000000" w:themeColor="text1"/>
              </w:rPr>
              <w:t xml:space="preserve"> shall </w:t>
            </w:r>
            <w:r w:rsidRPr="214270F0">
              <w:rPr>
                <w:rFonts w:ascii="Times New Roman" w:hAnsi="Times New Roman" w:cs="Times New Roman"/>
              </w:rPr>
              <w:t xml:space="preserve">be agreed upon and signed and submitted contract prior to the date of the event. </w:t>
            </w:r>
          </w:p>
        </w:tc>
      </w:tr>
      <w:tr w:rsidR="007554FA" w:rsidRPr="004F3623" w14:paraId="1FC96936" w14:textId="77777777" w:rsidTr="0080704A">
        <w:tc>
          <w:tcPr>
            <w:tcW w:w="2483" w:type="dxa"/>
          </w:tcPr>
          <w:p w14:paraId="51897464" w14:textId="34F671B2" w:rsidR="007554FA" w:rsidRPr="004F3623" w:rsidRDefault="007554FA" w:rsidP="007554FA">
            <w:pPr>
              <w:rPr>
                <w:rFonts w:ascii="Times New Roman" w:hAnsi="Times New Roman" w:cs="Times New Roman"/>
                <w:b/>
              </w:rPr>
            </w:pPr>
            <w:r w:rsidRPr="004F3623">
              <w:rPr>
                <w:rFonts w:ascii="Times New Roman" w:hAnsi="Times New Roman" w:cs="Times New Roman"/>
                <w:b/>
              </w:rPr>
              <w:t xml:space="preserve">          Subsection </w:t>
            </w:r>
            <w:r w:rsidR="009D41E6">
              <w:rPr>
                <w:rFonts w:ascii="Times New Roman" w:hAnsi="Times New Roman" w:cs="Times New Roman"/>
                <w:b/>
              </w:rPr>
              <w:t>vi</w:t>
            </w:r>
            <w:r w:rsidRPr="004F3623">
              <w:rPr>
                <w:rFonts w:ascii="Times New Roman" w:hAnsi="Times New Roman" w:cs="Times New Roman"/>
                <w:b/>
              </w:rPr>
              <w:t>.</w:t>
            </w:r>
          </w:p>
        </w:tc>
        <w:tc>
          <w:tcPr>
            <w:tcW w:w="8209" w:type="dxa"/>
          </w:tcPr>
          <w:p w14:paraId="452120C4" w14:textId="77777777" w:rsidR="007554FA" w:rsidRPr="004F3623" w:rsidRDefault="007554FA" w:rsidP="007554FA">
            <w:pPr>
              <w:rPr>
                <w:rFonts w:ascii="Times New Roman" w:hAnsi="Times New Roman" w:cs="Times New Roman"/>
                <w:b/>
              </w:rPr>
            </w:pPr>
            <w:r w:rsidRPr="004F3623">
              <w:rPr>
                <w:rFonts w:ascii="Times New Roman" w:hAnsi="Times New Roman" w:cs="Times New Roman"/>
                <w:b/>
              </w:rPr>
              <w:t>Violations of the Bylaws and Spending Guidelines</w:t>
            </w:r>
          </w:p>
          <w:p w14:paraId="22F2D84C" w14:textId="77777777" w:rsidR="007554FA" w:rsidRPr="004F3623" w:rsidRDefault="007554FA" w:rsidP="007554FA">
            <w:pPr>
              <w:rPr>
                <w:rFonts w:ascii="Times New Roman" w:hAnsi="Times New Roman" w:cs="Times New Roman"/>
                <w:b/>
              </w:rPr>
            </w:pPr>
          </w:p>
          <w:p w14:paraId="59608DF6" w14:textId="7AD05171" w:rsidR="007554FA" w:rsidRPr="004F3623" w:rsidRDefault="007554FA" w:rsidP="007554FA">
            <w:pPr>
              <w:pStyle w:val="ListParagraph"/>
              <w:widowControl w:val="0"/>
              <w:numPr>
                <w:ilvl w:val="0"/>
                <w:numId w:val="19"/>
              </w:numPr>
              <w:tabs>
                <w:tab w:val="left" w:pos="220"/>
                <w:tab w:val="left" w:pos="720"/>
              </w:tabs>
              <w:autoSpaceDE w:val="0"/>
              <w:autoSpaceDN w:val="0"/>
              <w:adjustRightInd w:val="0"/>
              <w:rPr>
                <w:rFonts w:ascii="Times New Roman" w:hAnsi="Times New Roman" w:cs="Times New Roman"/>
              </w:rPr>
            </w:pPr>
            <w:r w:rsidRPr="004F3623">
              <w:rPr>
                <w:rFonts w:ascii="Times New Roman" w:hAnsi="Times New Roman" w:cs="Times New Roman"/>
              </w:rPr>
              <w:t xml:space="preserve">Unapproved purchases, including those made with the SGA credit card, will become the personal responsibility of the individual who made the purchase. Failure to pay can result </w:t>
            </w:r>
            <w:r>
              <w:rPr>
                <w:rFonts w:ascii="Times New Roman" w:hAnsi="Times New Roman" w:cs="Times New Roman"/>
              </w:rPr>
              <w:t>i</w:t>
            </w:r>
            <w:r w:rsidRPr="004F3623">
              <w:rPr>
                <w:rFonts w:ascii="Times New Roman" w:hAnsi="Times New Roman" w:cs="Times New Roman"/>
              </w:rPr>
              <w:t xml:space="preserve">n a referral to the Office of Student Life for disciplinary processing. </w:t>
            </w:r>
          </w:p>
          <w:p w14:paraId="6832F29A" w14:textId="0CBC1329" w:rsidR="007554FA" w:rsidRPr="004F3623" w:rsidRDefault="007554FA" w:rsidP="007554FA">
            <w:pPr>
              <w:pStyle w:val="ListParagraph"/>
              <w:widowControl w:val="0"/>
              <w:numPr>
                <w:ilvl w:val="0"/>
                <w:numId w:val="19"/>
              </w:numPr>
              <w:tabs>
                <w:tab w:val="left" w:pos="220"/>
                <w:tab w:val="left" w:pos="720"/>
              </w:tabs>
              <w:autoSpaceDE w:val="0"/>
              <w:autoSpaceDN w:val="0"/>
              <w:adjustRightInd w:val="0"/>
              <w:rPr>
                <w:rFonts w:ascii="Times New Roman" w:hAnsi="Times New Roman" w:cs="Times New Roman"/>
              </w:rPr>
            </w:pPr>
            <w:r w:rsidRPr="004F3623">
              <w:rPr>
                <w:rFonts w:ascii="Times New Roman" w:hAnsi="Times New Roman" w:cs="Times New Roman"/>
              </w:rPr>
              <w:t xml:space="preserve">Any purchase that is not included in a group’s line-item budget will not be funded or, if already made, reimbursed. New money requests received for non-budgeted items after the costs have been incurred will not be eligible </w:t>
            </w:r>
            <w:r w:rsidRPr="004F3623">
              <w:rPr>
                <w:rFonts w:ascii="Times New Roman" w:hAnsi="Times New Roman" w:cs="Times New Roman"/>
              </w:rPr>
              <w:lastRenderedPageBreak/>
              <w:t xml:space="preserve">for reimbursement. </w:t>
            </w:r>
          </w:p>
          <w:p w14:paraId="0591EECB" w14:textId="2637BCE6" w:rsidR="007554FA" w:rsidRPr="004F3623" w:rsidRDefault="007554FA" w:rsidP="007554FA">
            <w:pPr>
              <w:pStyle w:val="ListParagraph"/>
              <w:widowControl w:val="0"/>
              <w:numPr>
                <w:ilvl w:val="0"/>
                <w:numId w:val="19"/>
              </w:numPr>
              <w:tabs>
                <w:tab w:val="left" w:pos="220"/>
                <w:tab w:val="left" w:pos="720"/>
              </w:tabs>
              <w:autoSpaceDE w:val="0"/>
              <w:autoSpaceDN w:val="0"/>
              <w:adjustRightInd w:val="0"/>
              <w:rPr>
                <w:rFonts w:ascii="Times New Roman" w:hAnsi="Times New Roman" w:cs="Times New Roman"/>
              </w:rPr>
            </w:pPr>
            <w:r w:rsidRPr="004F3623">
              <w:rPr>
                <w:rFonts w:ascii="Times New Roman" w:hAnsi="Times New Roman" w:cs="Times New Roman"/>
              </w:rPr>
              <w:t xml:space="preserve">If other violations of the spending guidelines occur, disciplinary action may be taken at the discretion of the Finance Committee. </w:t>
            </w:r>
          </w:p>
          <w:p w14:paraId="2142EEA1" w14:textId="20F5B5F5" w:rsidR="007554FA" w:rsidRPr="004F3623" w:rsidRDefault="007554FA" w:rsidP="007554FA">
            <w:pPr>
              <w:pStyle w:val="ListParagraph"/>
              <w:widowControl w:val="0"/>
              <w:tabs>
                <w:tab w:val="left" w:pos="220"/>
                <w:tab w:val="left" w:pos="720"/>
              </w:tabs>
              <w:autoSpaceDE w:val="0"/>
              <w:autoSpaceDN w:val="0"/>
              <w:adjustRightInd w:val="0"/>
              <w:ind w:left="620"/>
              <w:rPr>
                <w:rFonts w:ascii="Times New Roman" w:hAnsi="Times New Roman" w:cs="Times New Roman"/>
                <w:b/>
              </w:rPr>
            </w:pPr>
          </w:p>
        </w:tc>
      </w:tr>
      <w:tr w:rsidR="007554FA" w:rsidRPr="004F3623" w14:paraId="087BCEA9" w14:textId="77777777" w:rsidTr="0080704A">
        <w:tc>
          <w:tcPr>
            <w:tcW w:w="2483" w:type="dxa"/>
          </w:tcPr>
          <w:p w14:paraId="20C849FB" w14:textId="0C4EF2A7" w:rsidR="007554FA" w:rsidRPr="004F3623" w:rsidRDefault="007554FA" w:rsidP="007554FA">
            <w:pPr>
              <w:rPr>
                <w:rFonts w:ascii="Times New Roman" w:hAnsi="Times New Roman" w:cs="Times New Roman"/>
                <w:b/>
              </w:rPr>
            </w:pPr>
            <w:r w:rsidRPr="004F3623">
              <w:rPr>
                <w:rFonts w:ascii="Times New Roman" w:hAnsi="Times New Roman" w:cs="Times New Roman"/>
                <w:b/>
              </w:rPr>
              <w:lastRenderedPageBreak/>
              <w:t xml:space="preserve">          Subsection </w:t>
            </w:r>
            <w:r w:rsidR="009D41E6">
              <w:rPr>
                <w:rFonts w:ascii="Times New Roman" w:hAnsi="Times New Roman" w:cs="Times New Roman"/>
                <w:b/>
              </w:rPr>
              <w:t>vii</w:t>
            </w:r>
            <w:r w:rsidRPr="004F3623">
              <w:rPr>
                <w:rFonts w:ascii="Times New Roman" w:hAnsi="Times New Roman" w:cs="Times New Roman"/>
                <w:b/>
              </w:rPr>
              <w:t>.</w:t>
            </w:r>
          </w:p>
        </w:tc>
        <w:tc>
          <w:tcPr>
            <w:tcW w:w="8209" w:type="dxa"/>
          </w:tcPr>
          <w:p w14:paraId="2FB9667A" w14:textId="77777777" w:rsidR="007554FA" w:rsidRPr="004F3623" w:rsidRDefault="007554FA" w:rsidP="007554FA">
            <w:pPr>
              <w:rPr>
                <w:rFonts w:ascii="Times New Roman" w:hAnsi="Times New Roman" w:cs="Times New Roman"/>
                <w:b/>
              </w:rPr>
            </w:pPr>
            <w:r w:rsidRPr="004F3623">
              <w:rPr>
                <w:rFonts w:ascii="Times New Roman" w:hAnsi="Times New Roman" w:cs="Times New Roman"/>
                <w:b/>
              </w:rPr>
              <w:t>Powers of the Council and Finance Committee</w:t>
            </w:r>
          </w:p>
          <w:p w14:paraId="6FAC1A6D" w14:textId="77777777" w:rsidR="007554FA" w:rsidRPr="004F3623" w:rsidRDefault="007554FA" w:rsidP="007554FA">
            <w:pPr>
              <w:rPr>
                <w:rFonts w:ascii="Times New Roman" w:hAnsi="Times New Roman" w:cs="Times New Roman"/>
                <w:b/>
              </w:rPr>
            </w:pPr>
          </w:p>
          <w:p w14:paraId="61B53D14" w14:textId="77777777" w:rsidR="007554FA" w:rsidRPr="004F3623" w:rsidRDefault="007554FA" w:rsidP="007554FA">
            <w:pPr>
              <w:pStyle w:val="ListParagraph"/>
              <w:numPr>
                <w:ilvl w:val="0"/>
                <w:numId w:val="21"/>
              </w:numPr>
              <w:rPr>
                <w:rFonts w:ascii="Times New Roman" w:hAnsi="Times New Roman" w:cs="Times New Roman"/>
                <w:b/>
              </w:rPr>
            </w:pPr>
            <w:r w:rsidRPr="004F3623">
              <w:rPr>
                <w:rFonts w:ascii="Times New Roman" w:hAnsi="Times New Roman" w:cs="Times New Roman"/>
              </w:rPr>
              <w:t>Under special or extraordinary circumstances, exceptions to any of the above spending rules can be made with a majority vote of the SGA Finance Committee and two-thirds (2/3) vote of the SGA Council.</w:t>
            </w:r>
          </w:p>
          <w:p w14:paraId="1146B1E3" w14:textId="77777777" w:rsidR="007554FA" w:rsidRPr="004F3623" w:rsidRDefault="007554FA" w:rsidP="007554FA">
            <w:pPr>
              <w:pStyle w:val="ListParagraph"/>
              <w:numPr>
                <w:ilvl w:val="0"/>
                <w:numId w:val="21"/>
              </w:numPr>
              <w:rPr>
                <w:rFonts w:ascii="Times New Roman" w:hAnsi="Times New Roman" w:cs="Times New Roman"/>
                <w:b/>
              </w:rPr>
            </w:pPr>
            <w:r w:rsidRPr="004F3623">
              <w:rPr>
                <w:rFonts w:ascii="Times New Roman" w:hAnsi="Times New Roman" w:cs="Times New Roman"/>
              </w:rPr>
              <w:t>The SGA Finance Committee reserves the right to adjudicate upon improper use of student money not specifically restricted here, as well as the right to amend or expand the spending guidelines as necessary.</w:t>
            </w:r>
          </w:p>
          <w:p w14:paraId="3ECAE339" w14:textId="23AC7E97" w:rsidR="007554FA" w:rsidRPr="004F3623" w:rsidRDefault="007554FA" w:rsidP="007554FA">
            <w:pPr>
              <w:rPr>
                <w:rFonts w:ascii="Times New Roman" w:hAnsi="Times New Roman" w:cs="Times New Roman"/>
                <w:b/>
              </w:rPr>
            </w:pPr>
          </w:p>
        </w:tc>
      </w:tr>
      <w:tr w:rsidR="007554FA" w:rsidRPr="004F3623" w14:paraId="4DB411B5" w14:textId="77777777" w:rsidTr="0080704A">
        <w:tc>
          <w:tcPr>
            <w:tcW w:w="2483" w:type="dxa"/>
          </w:tcPr>
          <w:p w14:paraId="113C0276" w14:textId="246B9CD7" w:rsidR="007554FA" w:rsidRPr="004F3623" w:rsidRDefault="007554FA" w:rsidP="007554FA">
            <w:pPr>
              <w:rPr>
                <w:rFonts w:ascii="Times New Roman" w:hAnsi="Times New Roman" w:cs="Times New Roman"/>
                <w:b/>
              </w:rPr>
            </w:pPr>
            <w:r w:rsidRPr="004F3623">
              <w:rPr>
                <w:rFonts w:ascii="Times New Roman" w:hAnsi="Times New Roman" w:cs="Times New Roman"/>
                <w:b/>
              </w:rPr>
              <w:t xml:space="preserve">          Subsection </w:t>
            </w:r>
            <w:r w:rsidR="009D41E6">
              <w:rPr>
                <w:rFonts w:ascii="Times New Roman" w:hAnsi="Times New Roman" w:cs="Times New Roman"/>
                <w:b/>
              </w:rPr>
              <w:t>viii</w:t>
            </w:r>
            <w:r w:rsidRPr="004F3623">
              <w:rPr>
                <w:rFonts w:ascii="Times New Roman" w:hAnsi="Times New Roman" w:cs="Times New Roman"/>
                <w:b/>
              </w:rPr>
              <w:t>.</w:t>
            </w:r>
          </w:p>
        </w:tc>
        <w:tc>
          <w:tcPr>
            <w:tcW w:w="8209" w:type="dxa"/>
          </w:tcPr>
          <w:p w14:paraId="659AD2EE" w14:textId="1693BF72" w:rsidR="007554FA" w:rsidRPr="004F3623" w:rsidRDefault="007554FA" w:rsidP="007554FA">
            <w:pPr>
              <w:rPr>
                <w:rFonts w:ascii="Times New Roman" w:hAnsi="Times New Roman" w:cs="Times New Roman"/>
                <w:b/>
                <w:bCs/>
              </w:rPr>
            </w:pPr>
            <w:r w:rsidRPr="214270F0">
              <w:rPr>
                <w:rFonts w:ascii="Times New Roman" w:hAnsi="Times New Roman" w:cs="Times New Roman"/>
                <w:b/>
                <w:bCs/>
              </w:rPr>
              <w:t>Review of Spending Guidelines</w:t>
            </w:r>
          </w:p>
          <w:p w14:paraId="08CF7F6F" w14:textId="77777777" w:rsidR="007554FA" w:rsidRPr="004F3623" w:rsidRDefault="007554FA" w:rsidP="007554FA">
            <w:pPr>
              <w:rPr>
                <w:rFonts w:ascii="Times New Roman" w:hAnsi="Times New Roman" w:cs="Times New Roman"/>
                <w:b/>
              </w:rPr>
            </w:pPr>
          </w:p>
          <w:p w14:paraId="1BE31EE5" w14:textId="02543121" w:rsidR="007554FA" w:rsidRPr="009D41E6" w:rsidRDefault="007554FA" w:rsidP="007554FA">
            <w:pPr>
              <w:pStyle w:val="ListParagraph"/>
              <w:numPr>
                <w:ilvl w:val="0"/>
                <w:numId w:val="1"/>
              </w:numPr>
              <w:rPr>
                <w:color w:val="000000" w:themeColor="text1"/>
              </w:rPr>
            </w:pPr>
            <w:r w:rsidRPr="009D41E6">
              <w:rPr>
                <w:rFonts w:ascii="Times New Roman" w:hAnsi="Times New Roman" w:cs="Times New Roman"/>
                <w:color w:val="000000" w:themeColor="text1"/>
              </w:rPr>
              <w:t>Each new Finance Committee shall be charged with the task of reviewing the spending guidelines to ensure their compliance with the best standards and current practices of the SGA.</w:t>
            </w:r>
          </w:p>
          <w:p w14:paraId="212B3C7D" w14:textId="2C929F85" w:rsidR="007554FA" w:rsidRPr="009D41E6" w:rsidRDefault="007554FA" w:rsidP="007554FA">
            <w:pPr>
              <w:pStyle w:val="ListParagraph"/>
              <w:numPr>
                <w:ilvl w:val="0"/>
                <w:numId w:val="1"/>
              </w:numPr>
              <w:rPr>
                <w:color w:val="000000" w:themeColor="text1"/>
              </w:rPr>
            </w:pPr>
            <w:r w:rsidRPr="009D41E6">
              <w:rPr>
                <w:rFonts w:ascii="Times New Roman" w:hAnsi="Times New Roman" w:cs="Times New Roman"/>
                <w:color w:val="000000" w:themeColor="text1"/>
              </w:rPr>
              <w:t xml:space="preserve">Amendments to the </w:t>
            </w:r>
            <w:r w:rsidR="00601E36" w:rsidRPr="009D41E6">
              <w:rPr>
                <w:rFonts w:ascii="Times New Roman" w:hAnsi="Times New Roman" w:cs="Times New Roman"/>
                <w:color w:val="000000" w:themeColor="text1"/>
              </w:rPr>
              <w:t>Financial Guidelines document</w:t>
            </w:r>
            <w:r w:rsidRPr="009D41E6">
              <w:rPr>
                <w:rFonts w:ascii="Times New Roman" w:hAnsi="Times New Roman" w:cs="Times New Roman"/>
                <w:color w:val="000000" w:themeColor="text1"/>
              </w:rPr>
              <w:t xml:space="preserve"> may be made with a simple majority of the full SGA council.</w:t>
            </w:r>
          </w:p>
          <w:p w14:paraId="46372C87" w14:textId="3511127E" w:rsidR="007554FA" w:rsidRPr="004F3623" w:rsidRDefault="007554FA" w:rsidP="007554FA">
            <w:pPr>
              <w:rPr>
                <w:rFonts w:ascii="Times New Roman" w:hAnsi="Times New Roman" w:cs="Times New Roman"/>
              </w:rPr>
            </w:pPr>
          </w:p>
        </w:tc>
      </w:tr>
      <w:tr w:rsidR="007554FA" w:rsidRPr="004F3623" w14:paraId="52FED9DF" w14:textId="77777777" w:rsidTr="0080704A">
        <w:tc>
          <w:tcPr>
            <w:tcW w:w="2483" w:type="dxa"/>
          </w:tcPr>
          <w:p w14:paraId="0317FDCD" w14:textId="14D201BD" w:rsidR="007554FA" w:rsidRPr="004F3623" w:rsidRDefault="007554FA" w:rsidP="007554FA">
            <w:pPr>
              <w:rPr>
                <w:rFonts w:ascii="Times New Roman" w:hAnsi="Times New Roman" w:cs="Times New Roman"/>
              </w:rPr>
            </w:pPr>
            <w:r w:rsidRPr="004F3623">
              <w:rPr>
                <w:rFonts w:ascii="Times New Roman" w:hAnsi="Times New Roman" w:cs="Times New Roman"/>
                <w:b/>
                <w:sz w:val="28"/>
                <w:szCs w:val="28"/>
              </w:rPr>
              <w:t>ARTICLE VII.</w:t>
            </w:r>
          </w:p>
        </w:tc>
        <w:tc>
          <w:tcPr>
            <w:tcW w:w="8209" w:type="dxa"/>
          </w:tcPr>
          <w:p w14:paraId="2FBC4B20" w14:textId="77777777" w:rsidR="007554FA" w:rsidRPr="004F3623" w:rsidRDefault="007554FA" w:rsidP="007554FA">
            <w:pPr>
              <w:rPr>
                <w:rFonts w:ascii="Times New Roman" w:hAnsi="Times New Roman" w:cs="Times New Roman"/>
                <w:b/>
                <w:sz w:val="28"/>
                <w:szCs w:val="28"/>
              </w:rPr>
            </w:pPr>
            <w:r w:rsidRPr="004F3623">
              <w:rPr>
                <w:rFonts w:ascii="Times New Roman" w:hAnsi="Times New Roman" w:cs="Times New Roman"/>
                <w:b/>
                <w:sz w:val="28"/>
                <w:szCs w:val="28"/>
              </w:rPr>
              <w:t>ELECTIONS</w:t>
            </w:r>
          </w:p>
          <w:p w14:paraId="4A705878" w14:textId="19B366F9" w:rsidR="007554FA" w:rsidRPr="004F3623" w:rsidRDefault="007554FA" w:rsidP="007554FA">
            <w:pPr>
              <w:rPr>
                <w:rFonts w:ascii="Times New Roman" w:hAnsi="Times New Roman" w:cs="Times New Roman"/>
              </w:rPr>
            </w:pPr>
          </w:p>
        </w:tc>
      </w:tr>
      <w:tr w:rsidR="007554FA" w:rsidRPr="004F3623" w14:paraId="07C15185" w14:textId="77777777" w:rsidTr="0080704A">
        <w:tc>
          <w:tcPr>
            <w:tcW w:w="2483" w:type="dxa"/>
          </w:tcPr>
          <w:p w14:paraId="6E0FF4DC" w14:textId="1DC84176"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 xml:space="preserve">     Section 1.</w:t>
            </w:r>
          </w:p>
          <w:p w14:paraId="6483C3C7" w14:textId="2DFAA8E6" w:rsidR="007554FA" w:rsidRPr="004F3623" w:rsidRDefault="007554FA" w:rsidP="007554FA">
            <w:pPr>
              <w:rPr>
                <w:rFonts w:ascii="Times New Roman" w:hAnsi="Times New Roman" w:cs="Times New Roman"/>
                <w:sz w:val="26"/>
                <w:szCs w:val="26"/>
              </w:rPr>
            </w:pPr>
          </w:p>
          <w:p w14:paraId="7D541576"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A.</w:t>
            </w:r>
          </w:p>
          <w:p w14:paraId="26840D6E" w14:textId="77777777" w:rsidR="007554FA" w:rsidRPr="004F3623" w:rsidRDefault="007554FA" w:rsidP="007554FA">
            <w:pPr>
              <w:jc w:val="right"/>
              <w:rPr>
                <w:rFonts w:ascii="Times New Roman" w:hAnsi="Times New Roman" w:cs="Times New Roman"/>
                <w:sz w:val="26"/>
                <w:szCs w:val="26"/>
              </w:rPr>
            </w:pPr>
          </w:p>
          <w:p w14:paraId="33040C54" w14:textId="77777777" w:rsidR="007554FA" w:rsidRPr="004F3623" w:rsidRDefault="007554FA" w:rsidP="007554FA">
            <w:pPr>
              <w:jc w:val="right"/>
              <w:rPr>
                <w:rFonts w:ascii="Times New Roman" w:hAnsi="Times New Roman" w:cs="Times New Roman"/>
                <w:sz w:val="26"/>
                <w:szCs w:val="26"/>
              </w:rPr>
            </w:pPr>
          </w:p>
          <w:p w14:paraId="042E3FD9" w14:textId="3D59C46A"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B.</w:t>
            </w:r>
          </w:p>
        </w:tc>
        <w:tc>
          <w:tcPr>
            <w:tcW w:w="8209" w:type="dxa"/>
          </w:tcPr>
          <w:p w14:paraId="0B52625D"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Appointment of the Elections Chair</w:t>
            </w:r>
          </w:p>
          <w:p w14:paraId="72944128" w14:textId="77777777" w:rsidR="007554FA" w:rsidRPr="004F3623" w:rsidRDefault="007554FA" w:rsidP="007554FA">
            <w:pPr>
              <w:rPr>
                <w:rFonts w:ascii="Times New Roman" w:hAnsi="Times New Roman" w:cs="Times New Roman"/>
                <w:b/>
                <w:sz w:val="26"/>
                <w:szCs w:val="26"/>
              </w:rPr>
            </w:pPr>
          </w:p>
          <w:p w14:paraId="31127062"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The SGA President shall appoint, pending a two-thirds (2/3) approval of Council, one Elections Chair at the beginning of each school year. </w:t>
            </w:r>
          </w:p>
          <w:p w14:paraId="3B17DE55" w14:textId="77777777" w:rsidR="007554FA" w:rsidRPr="004F3623" w:rsidRDefault="007554FA" w:rsidP="007554FA">
            <w:pPr>
              <w:rPr>
                <w:rFonts w:ascii="Times New Roman" w:hAnsi="Times New Roman" w:cs="Times New Roman"/>
                <w:sz w:val="26"/>
                <w:szCs w:val="26"/>
              </w:rPr>
            </w:pPr>
          </w:p>
          <w:p w14:paraId="64BD4323" w14:textId="4BC58116"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No member of the SGA Council who is otherwise eligible to run for office again may serve as the Elections Chair. </w:t>
            </w:r>
          </w:p>
          <w:p w14:paraId="753184D2" w14:textId="2B7C86B8" w:rsidR="007554FA" w:rsidRPr="004F3623" w:rsidRDefault="007554FA" w:rsidP="007554FA">
            <w:pPr>
              <w:rPr>
                <w:rFonts w:ascii="Times New Roman" w:hAnsi="Times New Roman" w:cs="Times New Roman"/>
                <w:sz w:val="26"/>
                <w:szCs w:val="26"/>
              </w:rPr>
            </w:pPr>
          </w:p>
        </w:tc>
      </w:tr>
      <w:tr w:rsidR="007554FA" w:rsidRPr="004F3623" w14:paraId="0990AEB5" w14:textId="77777777" w:rsidTr="0080704A">
        <w:tc>
          <w:tcPr>
            <w:tcW w:w="2483" w:type="dxa"/>
          </w:tcPr>
          <w:p w14:paraId="38866AF5" w14:textId="02C5E8F6"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 xml:space="preserve">     Section 2.</w:t>
            </w:r>
          </w:p>
        </w:tc>
        <w:tc>
          <w:tcPr>
            <w:tcW w:w="8209" w:type="dxa"/>
          </w:tcPr>
          <w:p w14:paraId="543DCA56"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Purpose of the Elections Chair</w:t>
            </w:r>
          </w:p>
          <w:p w14:paraId="61883482" w14:textId="77777777" w:rsidR="007554FA" w:rsidRPr="004F3623" w:rsidRDefault="007554FA" w:rsidP="007554FA">
            <w:pPr>
              <w:rPr>
                <w:rFonts w:ascii="Times New Roman" w:hAnsi="Times New Roman" w:cs="Times New Roman"/>
                <w:b/>
                <w:sz w:val="26"/>
                <w:szCs w:val="26"/>
              </w:rPr>
            </w:pPr>
          </w:p>
          <w:p w14:paraId="68B08952"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The purpose of the Elections Chair shall be to supervise all SGA elections and voting procedures, including but not limited to officer elections, referendums, homecoming elections and election campaigns. The Elections Chair shall also be to supervise the election of representatives or officers of any organization requesting for valid reason the assistance of the Elections Chair.</w:t>
            </w:r>
          </w:p>
          <w:p w14:paraId="17C206EF" w14:textId="7147C07E" w:rsidR="007554FA" w:rsidRPr="004F3623" w:rsidRDefault="007554FA" w:rsidP="007554FA">
            <w:pPr>
              <w:rPr>
                <w:rFonts w:ascii="Times New Roman" w:hAnsi="Times New Roman" w:cs="Times New Roman"/>
                <w:sz w:val="26"/>
                <w:szCs w:val="26"/>
              </w:rPr>
            </w:pPr>
          </w:p>
        </w:tc>
      </w:tr>
      <w:tr w:rsidR="007554FA" w:rsidRPr="004F3623" w14:paraId="256B06C8" w14:textId="77777777" w:rsidTr="0080704A">
        <w:tc>
          <w:tcPr>
            <w:tcW w:w="2483" w:type="dxa"/>
          </w:tcPr>
          <w:p w14:paraId="0474D560" w14:textId="3D87B778"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 xml:space="preserve">     Section 3.</w:t>
            </w:r>
          </w:p>
          <w:p w14:paraId="0D6D3F77" w14:textId="77777777" w:rsidR="007554FA" w:rsidRPr="004F3623" w:rsidRDefault="007554FA" w:rsidP="007554FA">
            <w:pPr>
              <w:rPr>
                <w:rFonts w:ascii="Times New Roman" w:hAnsi="Times New Roman" w:cs="Times New Roman"/>
                <w:sz w:val="26"/>
                <w:szCs w:val="26"/>
              </w:rPr>
            </w:pPr>
          </w:p>
          <w:p w14:paraId="3168288A" w14:textId="77777777" w:rsidR="007554FA" w:rsidRPr="004F3623" w:rsidRDefault="007554FA" w:rsidP="007554FA">
            <w:pPr>
              <w:rPr>
                <w:rFonts w:ascii="Times New Roman" w:hAnsi="Times New Roman" w:cs="Times New Roman"/>
                <w:sz w:val="26"/>
                <w:szCs w:val="26"/>
              </w:rPr>
            </w:pPr>
          </w:p>
          <w:p w14:paraId="5D0A0CA8" w14:textId="03E7FA52" w:rsidR="007554FA" w:rsidRPr="004F3623" w:rsidRDefault="007554FA" w:rsidP="007554FA">
            <w:pPr>
              <w:rPr>
                <w:rFonts w:ascii="Times New Roman" w:hAnsi="Times New Roman" w:cs="Times New Roman"/>
                <w:sz w:val="26"/>
                <w:szCs w:val="26"/>
              </w:rPr>
            </w:pPr>
          </w:p>
          <w:p w14:paraId="051D61FB"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A.</w:t>
            </w:r>
          </w:p>
          <w:p w14:paraId="07436659" w14:textId="77777777" w:rsidR="007554FA" w:rsidRPr="004F3623" w:rsidRDefault="007554FA" w:rsidP="007554FA">
            <w:pPr>
              <w:jc w:val="right"/>
              <w:rPr>
                <w:rFonts w:ascii="Times New Roman" w:hAnsi="Times New Roman" w:cs="Times New Roman"/>
                <w:sz w:val="26"/>
                <w:szCs w:val="26"/>
              </w:rPr>
            </w:pPr>
          </w:p>
          <w:p w14:paraId="3FBA1290" w14:textId="77777777" w:rsidR="007554FA" w:rsidRPr="004F3623" w:rsidRDefault="007554FA" w:rsidP="007554FA">
            <w:pPr>
              <w:jc w:val="right"/>
              <w:rPr>
                <w:rFonts w:ascii="Times New Roman" w:hAnsi="Times New Roman" w:cs="Times New Roman"/>
                <w:sz w:val="26"/>
                <w:szCs w:val="26"/>
              </w:rPr>
            </w:pPr>
          </w:p>
          <w:p w14:paraId="6066FAEC" w14:textId="77777777" w:rsidR="007554FA" w:rsidRPr="004F3623" w:rsidRDefault="007554FA" w:rsidP="007554FA">
            <w:pPr>
              <w:jc w:val="right"/>
              <w:rPr>
                <w:rFonts w:ascii="Times New Roman" w:hAnsi="Times New Roman" w:cs="Times New Roman"/>
                <w:sz w:val="26"/>
                <w:szCs w:val="26"/>
              </w:rPr>
            </w:pPr>
          </w:p>
          <w:p w14:paraId="69B51D0D" w14:textId="77777777" w:rsidR="007554FA" w:rsidRPr="004F3623" w:rsidRDefault="007554FA" w:rsidP="007554FA">
            <w:pPr>
              <w:jc w:val="right"/>
              <w:rPr>
                <w:rFonts w:ascii="Times New Roman" w:hAnsi="Times New Roman" w:cs="Times New Roman"/>
                <w:sz w:val="26"/>
                <w:szCs w:val="26"/>
              </w:rPr>
            </w:pPr>
          </w:p>
          <w:p w14:paraId="64287C73" w14:textId="77777777" w:rsidR="007554FA" w:rsidRPr="004F3623" w:rsidRDefault="007554FA" w:rsidP="007554FA">
            <w:pPr>
              <w:jc w:val="right"/>
              <w:rPr>
                <w:rFonts w:ascii="Times New Roman" w:hAnsi="Times New Roman" w:cs="Times New Roman"/>
                <w:sz w:val="26"/>
                <w:szCs w:val="26"/>
              </w:rPr>
            </w:pPr>
          </w:p>
          <w:p w14:paraId="003B23DE" w14:textId="77777777" w:rsidR="007554FA" w:rsidRPr="004F3623" w:rsidRDefault="007554FA" w:rsidP="007554FA">
            <w:pPr>
              <w:jc w:val="right"/>
              <w:rPr>
                <w:rFonts w:ascii="Times New Roman" w:hAnsi="Times New Roman" w:cs="Times New Roman"/>
                <w:sz w:val="26"/>
                <w:szCs w:val="26"/>
              </w:rPr>
            </w:pPr>
          </w:p>
          <w:p w14:paraId="77DBB830" w14:textId="77777777" w:rsidR="007554FA" w:rsidRPr="004F3623" w:rsidRDefault="007554FA" w:rsidP="007554FA">
            <w:pPr>
              <w:jc w:val="right"/>
              <w:rPr>
                <w:rFonts w:ascii="Times New Roman" w:hAnsi="Times New Roman" w:cs="Times New Roman"/>
                <w:sz w:val="26"/>
                <w:szCs w:val="26"/>
              </w:rPr>
            </w:pPr>
          </w:p>
          <w:p w14:paraId="433600A6" w14:textId="77777777" w:rsidR="007554FA" w:rsidRPr="004F3623" w:rsidRDefault="007554FA" w:rsidP="007554FA">
            <w:pPr>
              <w:jc w:val="right"/>
              <w:rPr>
                <w:rFonts w:ascii="Times New Roman" w:hAnsi="Times New Roman" w:cs="Times New Roman"/>
                <w:sz w:val="26"/>
                <w:szCs w:val="26"/>
              </w:rPr>
            </w:pPr>
          </w:p>
          <w:p w14:paraId="09C3C83C"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B.</w:t>
            </w:r>
          </w:p>
          <w:p w14:paraId="173FC85F" w14:textId="77777777" w:rsidR="007554FA" w:rsidRPr="004F3623" w:rsidRDefault="007554FA" w:rsidP="007554FA">
            <w:pPr>
              <w:jc w:val="right"/>
              <w:rPr>
                <w:rFonts w:ascii="Times New Roman" w:hAnsi="Times New Roman" w:cs="Times New Roman"/>
                <w:sz w:val="26"/>
                <w:szCs w:val="26"/>
              </w:rPr>
            </w:pPr>
          </w:p>
          <w:p w14:paraId="04F6AC72" w14:textId="77777777" w:rsidR="007554FA" w:rsidRPr="004F3623" w:rsidRDefault="007554FA" w:rsidP="007554FA">
            <w:pPr>
              <w:jc w:val="right"/>
              <w:rPr>
                <w:rFonts w:ascii="Times New Roman" w:hAnsi="Times New Roman" w:cs="Times New Roman"/>
                <w:sz w:val="26"/>
                <w:szCs w:val="26"/>
              </w:rPr>
            </w:pPr>
          </w:p>
          <w:p w14:paraId="06425348" w14:textId="77777777" w:rsidR="007554FA" w:rsidRPr="004F3623" w:rsidRDefault="007554FA" w:rsidP="007554FA">
            <w:pPr>
              <w:jc w:val="right"/>
              <w:rPr>
                <w:rFonts w:ascii="Times New Roman" w:hAnsi="Times New Roman" w:cs="Times New Roman"/>
                <w:sz w:val="26"/>
                <w:szCs w:val="26"/>
              </w:rPr>
            </w:pPr>
          </w:p>
          <w:p w14:paraId="398197AC" w14:textId="77777777" w:rsidR="007554FA" w:rsidRPr="004F3623" w:rsidRDefault="007554FA" w:rsidP="007554FA">
            <w:pPr>
              <w:jc w:val="right"/>
              <w:rPr>
                <w:rFonts w:ascii="Times New Roman" w:hAnsi="Times New Roman" w:cs="Times New Roman"/>
                <w:sz w:val="26"/>
                <w:szCs w:val="26"/>
              </w:rPr>
            </w:pPr>
          </w:p>
          <w:p w14:paraId="3BA462E6" w14:textId="77777777" w:rsidR="007554FA" w:rsidRPr="004F3623" w:rsidRDefault="007554FA" w:rsidP="007554FA">
            <w:pPr>
              <w:jc w:val="right"/>
              <w:rPr>
                <w:rFonts w:ascii="Times New Roman" w:hAnsi="Times New Roman" w:cs="Times New Roman"/>
                <w:sz w:val="26"/>
                <w:szCs w:val="26"/>
              </w:rPr>
            </w:pPr>
          </w:p>
          <w:p w14:paraId="2C72DAFC" w14:textId="77777777" w:rsidR="007554FA" w:rsidRPr="004F3623" w:rsidRDefault="007554FA" w:rsidP="007554FA">
            <w:pPr>
              <w:jc w:val="right"/>
              <w:rPr>
                <w:rFonts w:ascii="Times New Roman" w:hAnsi="Times New Roman" w:cs="Times New Roman"/>
                <w:sz w:val="26"/>
                <w:szCs w:val="26"/>
              </w:rPr>
            </w:pPr>
          </w:p>
          <w:p w14:paraId="4D47CFAF" w14:textId="77777777" w:rsidR="007554FA" w:rsidRPr="004F3623" w:rsidRDefault="007554FA" w:rsidP="007554FA">
            <w:pPr>
              <w:jc w:val="right"/>
              <w:rPr>
                <w:rFonts w:ascii="Times New Roman" w:hAnsi="Times New Roman" w:cs="Times New Roman"/>
                <w:sz w:val="26"/>
                <w:szCs w:val="26"/>
              </w:rPr>
            </w:pPr>
          </w:p>
          <w:p w14:paraId="56F75A1E" w14:textId="77777777" w:rsidR="007554FA" w:rsidRPr="004F3623" w:rsidRDefault="007554FA" w:rsidP="007554FA">
            <w:pPr>
              <w:jc w:val="right"/>
              <w:rPr>
                <w:rFonts w:ascii="Times New Roman" w:hAnsi="Times New Roman" w:cs="Times New Roman"/>
                <w:sz w:val="26"/>
                <w:szCs w:val="26"/>
              </w:rPr>
            </w:pPr>
          </w:p>
          <w:p w14:paraId="6A49202A"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C.</w:t>
            </w:r>
          </w:p>
          <w:p w14:paraId="1CC8D100" w14:textId="77777777" w:rsidR="007554FA" w:rsidRPr="004F3623" w:rsidRDefault="007554FA" w:rsidP="007554FA">
            <w:pPr>
              <w:jc w:val="right"/>
              <w:rPr>
                <w:rFonts w:ascii="Times New Roman" w:hAnsi="Times New Roman" w:cs="Times New Roman"/>
                <w:sz w:val="26"/>
                <w:szCs w:val="26"/>
              </w:rPr>
            </w:pPr>
          </w:p>
          <w:p w14:paraId="1F18B989"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D.</w:t>
            </w:r>
          </w:p>
          <w:p w14:paraId="12927139" w14:textId="77777777" w:rsidR="007554FA" w:rsidRPr="004F3623" w:rsidRDefault="007554FA" w:rsidP="007554FA">
            <w:pPr>
              <w:jc w:val="right"/>
              <w:rPr>
                <w:rFonts w:ascii="Times New Roman" w:hAnsi="Times New Roman" w:cs="Times New Roman"/>
                <w:sz w:val="26"/>
                <w:szCs w:val="26"/>
              </w:rPr>
            </w:pPr>
          </w:p>
          <w:p w14:paraId="170E50E1" w14:textId="77777777" w:rsidR="007554FA" w:rsidRPr="004F3623" w:rsidRDefault="007554FA" w:rsidP="007554FA">
            <w:pPr>
              <w:jc w:val="right"/>
              <w:rPr>
                <w:rFonts w:ascii="Times New Roman" w:hAnsi="Times New Roman" w:cs="Times New Roman"/>
                <w:sz w:val="26"/>
                <w:szCs w:val="26"/>
              </w:rPr>
            </w:pPr>
          </w:p>
          <w:p w14:paraId="1B4191EB"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E.</w:t>
            </w:r>
          </w:p>
          <w:p w14:paraId="1A963AEE" w14:textId="77777777" w:rsidR="007554FA" w:rsidRPr="004F3623" w:rsidRDefault="007554FA" w:rsidP="007554FA">
            <w:pPr>
              <w:jc w:val="right"/>
              <w:rPr>
                <w:rFonts w:ascii="Times New Roman" w:hAnsi="Times New Roman" w:cs="Times New Roman"/>
                <w:sz w:val="26"/>
                <w:szCs w:val="26"/>
              </w:rPr>
            </w:pPr>
          </w:p>
          <w:p w14:paraId="105F891E" w14:textId="77777777" w:rsidR="007554FA" w:rsidRPr="004F3623" w:rsidRDefault="007554FA" w:rsidP="007554FA">
            <w:pPr>
              <w:jc w:val="right"/>
              <w:rPr>
                <w:rFonts w:ascii="Times New Roman" w:hAnsi="Times New Roman" w:cs="Times New Roman"/>
                <w:sz w:val="26"/>
                <w:szCs w:val="26"/>
              </w:rPr>
            </w:pPr>
          </w:p>
          <w:p w14:paraId="1276DF7B" w14:textId="77777777" w:rsidR="00273BD9" w:rsidRDefault="00273BD9" w:rsidP="007554FA">
            <w:pPr>
              <w:jc w:val="right"/>
              <w:rPr>
                <w:rFonts w:ascii="Times New Roman" w:hAnsi="Times New Roman" w:cs="Times New Roman"/>
                <w:sz w:val="26"/>
                <w:szCs w:val="26"/>
              </w:rPr>
            </w:pPr>
          </w:p>
          <w:p w14:paraId="757ADA80" w14:textId="293FDFBB"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F.</w:t>
            </w:r>
          </w:p>
        </w:tc>
        <w:tc>
          <w:tcPr>
            <w:tcW w:w="8209" w:type="dxa"/>
          </w:tcPr>
          <w:p w14:paraId="3234B999"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lastRenderedPageBreak/>
              <w:t>Responsibilities of the Elections Chair</w:t>
            </w:r>
          </w:p>
          <w:p w14:paraId="2BC0EAF7" w14:textId="77777777" w:rsidR="007554FA" w:rsidRPr="004F3623" w:rsidRDefault="007554FA" w:rsidP="007554FA">
            <w:pPr>
              <w:rPr>
                <w:rFonts w:ascii="Times New Roman" w:hAnsi="Times New Roman" w:cs="Times New Roman"/>
                <w:b/>
                <w:sz w:val="26"/>
                <w:szCs w:val="26"/>
              </w:rPr>
            </w:pPr>
          </w:p>
          <w:p w14:paraId="37D0DE71"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The Elections Chair shall:</w:t>
            </w:r>
          </w:p>
          <w:p w14:paraId="05FD1BE3" w14:textId="77777777" w:rsidR="007554FA" w:rsidRPr="004F3623" w:rsidRDefault="007554FA" w:rsidP="007554FA">
            <w:pPr>
              <w:rPr>
                <w:rFonts w:ascii="Times New Roman" w:hAnsi="Times New Roman" w:cs="Times New Roman"/>
                <w:sz w:val="26"/>
                <w:szCs w:val="26"/>
              </w:rPr>
            </w:pPr>
          </w:p>
          <w:p w14:paraId="2213452C"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Be in charge of publicity for elections and make all arrangements for the proper conduct of these elections. Senior members of SGA may assist with publicity at the request of the Elections Chair. This shall include responsibility for seeing that all </w:t>
            </w:r>
            <w:proofErr w:type="gramStart"/>
            <w:r w:rsidRPr="004F3623">
              <w:rPr>
                <w:rFonts w:ascii="Times New Roman" w:hAnsi="Times New Roman" w:cs="Times New Roman"/>
                <w:sz w:val="26"/>
                <w:szCs w:val="26"/>
              </w:rPr>
              <w:t>duly-nominated</w:t>
            </w:r>
            <w:proofErr w:type="gramEnd"/>
            <w:r w:rsidRPr="004F3623">
              <w:rPr>
                <w:rFonts w:ascii="Times New Roman" w:hAnsi="Times New Roman" w:cs="Times New Roman"/>
                <w:sz w:val="26"/>
                <w:szCs w:val="26"/>
              </w:rPr>
              <w:t xml:space="preserve"> candidates and all write-in </w:t>
            </w:r>
            <w:r w:rsidRPr="004F3623">
              <w:rPr>
                <w:rFonts w:ascii="Times New Roman" w:hAnsi="Times New Roman" w:cs="Times New Roman"/>
                <w:sz w:val="26"/>
                <w:szCs w:val="26"/>
              </w:rPr>
              <w:lastRenderedPageBreak/>
              <w:t xml:space="preserve">candidates are qualified under the provisions of the Constitution and Bylaws of the SGA. The responsibility shall also include distribution of information to all candidates concerning the method and procedure of campaign and election. </w:t>
            </w:r>
          </w:p>
          <w:p w14:paraId="44606C06" w14:textId="77777777" w:rsidR="007554FA" w:rsidRPr="004F3623" w:rsidRDefault="007554FA" w:rsidP="007554FA">
            <w:pPr>
              <w:rPr>
                <w:rFonts w:ascii="Times New Roman" w:hAnsi="Times New Roman" w:cs="Times New Roman"/>
                <w:sz w:val="26"/>
                <w:szCs w:val="26"/>
              </w:rPr>
            </w:pPr>
          </w:p>
          <w:p w14:paraId="3AE55776"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Maintain the following conditions and equipment at polling areas and times:</w:t>
            </w:r>
          </w:p>
          <w:p w14:paraId="145C8790" w14:textId="416193EB" w:rsidR="007554FA" w:rsidRPr="004F3623" w:rsidRDefault="007554FA" w:rsidP="007554FA">
            <w:pPr>
              <w:pStyle w:val="ListParagraph"/>
              <w:numPr>
                <w:ilvl w:val="0"/>
                <w:numId w:val="26"/>
              </w:numPr>
              <w:rPr>
                <w:rFonts w:ascii="Times New Roman" w:hAnsi="Times New Roman" w:cs="Times New Roman"/>
                <w:sz w:val="26"/>
                <w:szCs w:val="26"/>
              </w:rPr>
            </w:pPr>
            <w:r w:rsidRPr="004F3623">
              <w:rPr>
                <w:rFonts w:ascii="Times New Roman" w:hAnsi="Times New Roman" w:cs="Times New Roman"/>
                <w:sz w:val="26"/>
                <w:szCs w:val="26"/>
              </w:rPr>
              <w:t>Proper Supervision. The Elections Chair shall supervise the online voting process and certify the results of the election.</w:t>
            </w:r>
          </w:p>
          <w:p w14:paraId="12A21F3F" w14:textId="77777777" w:rsidR="007554FA" w:rsidRPr="004F3623" w:rsidRDefault="007554FA" w:rsidP="007554FA">
            <w:pPr>
              <w:pStyle w:val="ListParagraph"/>
              <w:numPr>
                <w:ilvl w:val="0"/>
                <w:numId w:val="26"/>
              </w:numPr>
              <w:rPr>
                <w:rFonts w:ascii="Times New Roman" w:hAnsi="Times New Roman" w:cs="Times New Roman"/>
                <w:sz w:val="26"/>
                <w:szCs w:val="26"/>
              </w:rPr>
            </w:pPr>
            <w:r w:rsidRPr="004F3623">
              <w:rPr>
                <w:rFonts w:ascii="Times New Roman" w:hAnsi="Times New Roman" w:cs="Times New Roman"/>
                <w:sz w:val="26"/>
                <w:szCs w:val="26"/>
              </w:rPr>
              <w:t>Improperly marked ballots shall be declared void and not be counted.</w:t>
            </w:r>
          </w:p>
          <w:p w14:paraId="5774634E" w14:textId="77777777" w:rsidR="007554FA" w:rsidRPr="004F3623" w:rsidRDefault="007554FA" w:rsidP="007554FA">
            <w:pPr>
              <w:pStyle w:val="ListParagraph"/>
              <w:numPr>
                <w:ilvl w:val="0"/>
                <w:numId w:val="26"/>
              </w:numPr>
              <w:rPr>
                <w:rFonts w:ascii="Times New Roman" w:hAnsi="Times New Roman" w:cs="Times New Roman"/>
                <w:sz w:val="26"/>
                <w:szCs w:val="26"/>
              </w:rPr>
            </w:pPr>
            <w:r w:rsidRPr="004F3623">
              <w:rPr>
                <w:rFonts w:ascii="Times New Roman" w:hAnsi="Times New Roman" w:cs="Times New Roman"/>
                <w:sz w:val="26"/>
                <w:szCs w:val="26"/>
              </w:rPr>
              <w:t xml:space="preserve">Publicity. The Elections Chair shall publicize elections as much as reasonably possible in conjunction with the Public Relations Committee. </w:t>
            </w:r>
          </w:p>
          <w:p w14:paraId="3E892D75" w14:textId="77777777" w:rsidR="007554FA" w:rsidRPr="004F3623" w:rsidRDefault="007554FA" w:rsidP="007554FA">
            <w:pPr>
              <w:pStyle w:val="ListParagraph"/>
              <w:numPr>
                <w:ilvl w:val="0"/>
                <w:numId w:val="26"/>
              </w:numPr>
              <w:rPr>
                <w:rFonts w:ascii="Times New Roman" w:hAnsi="Times New Roman" w:cs="Times New Roman"/>
                <w:sz w:val="26"/>
                <w:szCs w:val="26"/>
              </w:rPr>
            </w:pPr>
            <w:r w:rsidRPr="004F3623">
              <w:rPr>
                <w:rFonts w:ascii="Times New Roman" w:hAnsi="Times New Roman" w:cs="Times New Roman"/>
                <w:sz w:val="26"/>
                <w:szCs w:val="26"/>
              </w:rPr>
              <w:t>Polls must remain open for no less than twenty-for (24) hours.</w:t>
            </w:r>
          </w:p>
          <w:p w14:paraId="3F91E5E9" w14:textId="77777777" w:rsidR="007554FA" w:rsidRPr="004F3623" w:rsidRDefault="007554FA" w:rsidP="007554FA">
            <w:pPr>
              <w:rPr>
                <w:rFonts w:ascii="Times New Roman" w:hAnsi="Times New Roman" w:cs="Times New Roman"/>
                <w:sz w:val="26"/>
                <w:szCs w:val="26"/>
              </w:rPr>
            </w:pPr>
          </w:p>
          <w:p w14:paraId="5B2DFA5A"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Remain completely impartial when maintaining a poll.</w:t>
            </w:r>
          </w:p>
          <w:p w14:paraId="6E8BBA20" w14:textId="77777777" w:rsidR="007554FA" w:rsidRPr="004F3623" w:rsidRDefault="007554FA" w:rsidP="007554FA">
            <w:pPr>
              <w:rPr>
                <w:rFonts w:ascii="Times New Roman" w:hAnsi="Times New Roman" w:cs="Times New Roman"/>
                <w:sz w:val="26"/>
                <w:szCs w:val="26"/>
              </w:rPr>
            </w:pPr>
          </w:p>
          <w:p w14:paraId="4AF54BFE"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Release complete returns to all campus news media and to all candidates in all elections within twenty-for (24) hours after the closing of the polls. </w:t>
            </w:r>
          </w:p>
          <w:p w14:paraId="72BC00BF" w14:textId="77777777" w:rsidR="007554FA" w:rsidRPr="004F3623" w:rsidRDefault="007554FA" w:rsidP="007554FA">
            <w:pPr>
              <w:rPr>
                <w:rFonts w:ascii="Times New Roman" w:hAnsi="Times New Roman" w:cs="Times New Roman"/>
                <w:sz w:val="26"/>
                <w:szCs w:val="26"/>
              </w:rPr>
            </w:pPr>
          </w:p>
          <w:p w14:paraId="29F4A3E2" w14:textId="77777777" w:rsidR="00273BD9"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Keep records of all returns that shall be available to all student body members upon request. These records shall be kept for four years following each election.</w:t>
            </w:r>
          </w:p>
          <w:p w14:paraId="4466D072" w14:textId="77777777" w:rsidR="00D043CE" w:rsidRDefault="00D043CE" w:rsidP="007554FA">
            <w:pPr>
              <w:rPr>
                <w:rFonts w:ascii="Times New Roman" w:hAnsi="Times New Roman" w:cs="Times New Roman"/>
                <w:sz w:val="26"/>
                <w:szCs w:val="26"/>
              </w:rPr>
            </w:pPr>
          </w:p>
          <w:p w14:paraId="76F3A1B4" w14:textId="693C2BBD"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Attend Council two weeks prior to every election to review elections procedures and maintain communication with the Executive Board about elections statuses. </w:t>
            </w:r>
          </w:p>
          <w:p w14:paraId="112A78DA" w14:textId="1BA72999" w:rsidR="007554FA" w:rsidRPr="004F3623" w:rsidRDefault="007554FA" w:rsidP="007554FA">
            <w:pPr>
              <w:rPr>
                <w:rFonts w:ascii="Times New Roman" w:hAnsi="Times New Roman" w:cs="Times New Roman"/>
                <w:sz w:val="26"/>
                <w:szCs w:val="26"/>
              </w:rPr>
            </w:pPr>
          </w:p>
        </w:tc>
      </w:tr>
      <w:tr w:rsidR="007554FA" w:rsidRPr="004F3623" w14:paraId="3152D320" w14:textId="77777777" w:rsidTr="0080704A">
        <w:tc>
          <w:tcPr>
            <w:tcW w:w="2483" w:type="dxa"/>
          </w:tcPr>
          <w:p w14:paraId="46D5C88E" w14:textId="40DBF11A"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lastRenderedPageBreak/>
              <w:t xml:space="preserve">     Section 4.</w:t>
            </w:r>
          </w:p>
          <w:p w14:paraId="63174962" w14:textId="0F672406" w:rsidR="007554FA" w:rsidRPr="004F3623" w:rsidRDefault="007554FA" w:rsidP="007554FA">
            <w:pPr>
              <w:rPr>
                <w:rFonts w:ascii="Times New Roman" w:hAnsi="Times New Roman" w:cs="Times New Roman"/>
                <w:sz w:val="26"/>
                <w:szCs w:val="26"/>
              </w:rPr>
            </w:pPr>
          </w:p>
          <w:p w14:paraId="0DEE711C"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A.</w:t>
            </w:r>
          </w:p>
          <w:p w14:paraId="3DD8F13A" w14:textId="77777777" w:rsidR="007554FA" w:rsidRPr="004F3623" w:rsidRDefault="007554FA" w:rsidP="007554FA">
            <w:pPr>
              <w:jc w:val="right"/>
              <w:rPr>
                <w:rFonts w:ascii="Times New Roman" w:hAnsi="Times New Roman" w:cs="Times New Roman"/>
                <w:sz w:val="26"/>
                <w:szCs w:val="26"/>
              </w:rPr>
            </w:pPr>
          </w:p>
          <w:p w14:paraId="46AB0CF8" w14:textId="77777777" w:rsidR="007554FA" w:rsidRPr="004F3623" w:rsidRDefault="007554FA" w:rsidP="007554FA">
            <w:pPr>
              <w:jc w:val="right"/>
              <w:rPr>
                <w:rFonts w:ascii="Times New Roman" w:hAnsi="Times New Roman" w:cs="Times New Roman"/>
                <w:sz w:val="26"/>
                <w:szCs w:val="26"/>
              </w:rPr>
            </w:pPr>
          </w:p>
          <w:p w14:paraId="2B1D6A33" w14:textId="77777777" w:rsidR="007554FA" w:rsidRPr="004F3623" w:rsidRDefault="007554FA" w:rsidP="007554FA">
            <w:pPr>
              <w:jc w:val="right"/>
              <w:rPr>
                <w:rFonts w:ascii="Times New Roman" w:hAnsi="Times New Roman" w:cs="Times New Roman"/>
                <w:sz w:val="26"/>
                <w:szCs w:val="26"/>
              </w:rPr>
            </w:pPr>
          </w:p>
          <w:p w14:paraId="227FF3C8" w14:textId="77777777" w:rsidR="007554FA" w:rsidRPr="004F3623" w:rsidRDefault="007554FA" w:rsidP="007554FA">
            <w:pPr>
              <w:jc w:val="right"/>
              <w:rPr>
                <w:rFonts w:ascii="Times New Roman" w:hAnsi="Times New Roman" w:cs="Times New Roman"/>
                <w:sz w:val="26"/>
                <w:szCs w:val="26"/>
              </w:rPr>
            </w:pPr>
          </w:p>
          <w:p w14:paraId="2A86BF0C" w14:textId="77777777" w:rsidR="007554FA" w:rsidRPr="004F3623" w:rsidRDefault="007554FA" w:rsidP="007554FA">
            <w:pPr>
              <w:jc w:val="right"/>
              <w:rPr>
                <w:rFonts w:ascii="Times New Roman" w:hAnsi="Times New Roman" w:cs="Times New Roman"/>
                <w:sz w:val="26"/>
                <w:szCs w:val="26"/>
              </w:rPr>
            </w:pPr>
          </w:p>
          <w:p w14:paraId="0E5C0B60"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B.</w:t>
            </w:r>
          </w:p>
          <w:p w14:paraId="68E96BBE" w14:textId="77777777" w:rsidR="007554FA" w:rsidRPr="004F3623" w:rsidRDefault="007554FA" w:rsidP="007554FA">
            <w:pPr>
              <w:jc w:val="right"/>
              <w:rPr>
                <w:rFonts w:ascii="Times New Roman" w:hAnsi="Times New Roman" w:cs="Times New Roman"/>
                <w:sz w:val="26"/>
                <w:szCs w:val="26"/>
              </w:rPr>
            </w:pPr>
          </w:p>
          <w:p w14:paraId="5DD757A0" w14:textId="77777777" w:rsidR="007554FA" w:rsidRPr="004F3623" w:rsidRDefault="007554FA" w:rsidP="007554FA">
            <w:pPr>
              <w:jc w:val="right"/>
              <w:rPr>
                <w:rFonts w:ascii="Times New Roman" w:hAnsi="Times New Roman" w:cs="Times New Roman"/>
                <w:sz w:val="26"/>
                <w:szCs w:val="26"/>
              </w:rPr>
            </w:pPr>
          </w:p>
          <w:p w14:paraId="29497BC7" w14:textId="77777777" w:rsidR="007554FA" w:rsidRPr="004F3623" w:rsidRDefault="007554FA" w:rsidP="007554FA">
            <w:pPr>
              <w:jc w:val="right"/>
              <w:rPr>
                <w:rFonts w:ascii="Times New Roman" w:hAnsi="Times New Roman" w:cs="Times New Roman"/>
                <w:sz w:val="26"/>
                <w:szCs w:val="26"/>
              </w:rPr>
            </w:pPr>
          </w:p>
          <w:p w14:paraId="031E554B" w14:textId="77777777" w:rsidR="007554FA" w:rsidRPr="004F3623" w:rsidRDefault="007554FA" w:rsidP="007554FA">
            <w:pPr>
              <w:jc w:val="right"/>
              <w:rPr>
                <w:rFonts w:ascii="Times New Roman" w:hAnsi="Times New Roman" w:cs="Times New Roman"/>
                <w:sz w:val="26"/>
                <w:szCs w:val="26"/>
              </w:rPr>
            </w:pPr>
          </w:p>
          <w:p w14:paraId="3DBAC31C"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C.</w:t>
            </w:r>
          </w:p>
          <w:p w14:paraId="50BD3A73" w14:textId="77777777" w:rsidR="007554FA" w:rsidRPr="004F3623" w:rsidRDefault="007554FA" w:rsidP="007554FA">
            <w:pPr>
              <w:jc w:val="right"/>
              <w:rPr>
                <w:rFonts w:ascii="Times New Roman" w:hAnsi="Times New Roman" w:cs="Times New Roman"/>
                <w:sz w:val="26"/>
                <w:szCs w:val="26"/>
              </w:rPr>
            </w:pPr>
          </w:p>
          <w:p w14:paraId="06783CFA" w14:textId="77777777" w:rsidR="007554FA" w:rsidRPr="004F3623" w:rsidRDefault="007554FA" w:rsidP="007554FA">
            <w:pPr>
              <w:jc w:val="right"/>
              <w:rPr>
                <w:rFonts w:ascii="Times New Roman" w:hAnsi="Times New Roman" w:cs="Times New Roman"/>
                <w:sz w:val="26"/>
                <w:szCs w:val="26"/>
              </w:rPr>
            </w:pPr>
          </w:p>
          <w:p w14:paraId="4DC7E536" w14:textId="77777777" w:rsidR="007554FA" w:rsidRPr="004F3623" w:rsidRDefault="007554FA" w:rsidP="007554FA">
            <w:pPr>
              <w:jc w:val="right"/>
              <w:rPr>
                <w:rFonts w:ascii="Times New Roman" w:hAnsi="Times New Roman" w:cs="Times New Roman"/>
                <w:sz w:val="26"/>
                <w:szCs w:val="26"/>
              </w:rPr>
            </w:pPr>
          </w:p>
          <w:p w14:paraId="08B130C5" w14:textId="77777777" w:rsidR="007554FA" w:rsidRPr="004F3623" w:rsidRDefault="007554FA" w:rsidP="007554FA">
            <w:pPr>
              <w:jc w:val="right"/>
              <w:rPr>
                <w:rFonts w:ascii="Times New Roman" w:hAnsi="Times New Roman" w:cs="Times New Roman"/>
                <w:sz w:val="26"/>
                <w:szCs w:val="26"/>
              </w:rPr>
            </w:pPr>
          </w:p>
          <w:p w14:paraId="10A8BB7A" w14:textId="20D3D867" w:rsidR="007554FA" w:rsidRDefault="007554FA" w:rsidP="007554FA">
            <w:pPr>
              <w:jc w:val="right"/>
              <w:rPr>
                <w:rFonts w:ascii="Times New Roman" w:hAnsi="Times New Roman" w:cs="Times New Roman"/>
                <w:sz w:val="26"/>
                <w:szCs w:val="26"/>
              </w:rPr>
            </w:pPr>
          </w:p>
          <w:p w14:paraId="7A21BDCF" w14:textId="77777777" w:rsidR="003F6F1B" w:rsidRPr="004F3623" w:rsidRDefault="003F6F1B" w:rsidP="007554FA">
            <w:pPr>
              <w:jc w:val="right"/>
              <w:rPr>
                <w:rFonts w:ascii="Times New Roman" w:hAnsi="Times New Roman" w:cs="Times New Roman"/>
                <w:sz w:val="26"/>
                <w:szCs w:val="26"/>
              </w:rPr>
            </w:pPr>
          </w:p>
          <w:p w14:paraId="02DDB17B" w14:textId="342CFCDB"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lastRenderedPageBreak/>
              <w:t>D.</w:t>
            </w:r>
          </w:p>
        </w:tc>
        <w:tc>
          <w:tcPr>
            <w:tcW w:w="8209" w:type="dxa"/>
          </w:tcPr>
          <w:p w14:paraId="46BBFD24"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lastRenderedPageBreak/>
              <w:t>Nomination of Candidates</w:t>
            </w:r>
          </w:p>
          <w:p w14:paraId="34EB2AD7" w14:textId="77777777" w:rsidR="007554FA" w:rsidRPr="004F3623" w:rsidRDefault="007554FA" w:rsidP="007554FA">
            <w:pPr>
              <w:rPr>
                <w:rFonts w:ascii="Times New Roman" w:hAnsi="Times New Roman" w:cs="Times New Roman"/>
                <w:b/>
                <w:sz w:val="26"/>
                <w:szCs w:val="26"/>
              </w:rPr>
            </w:pPr>
          </w:p>
          <w:p w14:paraId="3CD74F00" w14:textId="7130AA55"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Each candidate for any student government office shall personally sign and file with the </w:t>
            </w:r>
            <w:r w:rsidR="00BD2DE1">
              <w:rPr>
                <w:rFonts w:ascii="Times New Roman" w:hAnsi="Times New Roman" w:cs="Times New Roman"/>
                <w:sz w:val="26"/>
                <w:szCs w:val="26"/>
              </w:rPr>
              <w:t>OSII</w:t>
            </w:r>
            <w:r w:rsidRPr="004F3623">
              <w:rPr>
                <w:rFonts w:ascii="Times New Roman" w:hAnsi="Times New Roman" w:cs="Times New Roman"/>
                <w:sz w:val="26"/>
                <w:szCs w:val="26"/>
              </w:rPr>
              <w:t xml:space="preserve"> an official petition to qualify as a candidate. Petitions for candidates for student government shall bear the signature of twenty-five (25) members of the respective class for class officers or twenty-five (25) members of the student body for student body officers. </w:t>
            </w:r>
          </w:p>
          <w:p w14:paraId="70194662"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2AFE851F" w14:textId="49884689"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The Elections Chair shall be responsible for submitting the names of the qualified nominees to be posted within forty-eight (48) hours after their petitions have been filed and must be submitted to all available campus media. </w:t>
            </w:r>
          </w:p>
          <w:p w14:paraId="14AE1065"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0145D31A" w14:textId="19692F9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Any candidate may withdraw from a race by notifying the Elections Chair in writing prior to the election. If a candidate withdraws and wishes to reenter the same race, he/she must file a new petition before the time at which all petitions are due. The time at which he or she re-files will determine the position of his or her name on the ballot. </w:t>
            </w:r>
          </w:p>
          <w:p w14:paraId="74B7B0A7"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0CA8B97A"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lastRenderedPageBreak/>
              <w:t>There shall be a “write-in” category for all positions in all elections. Should a write-in candidate win the election, the Office of Student Activities will confirm his or her eligibility to serve. Should the candidate be ineligible, the first runner-up will serve in the position.</w:t>
            </w:r>
          </w:p>
          <w:p w14:paraId="127BC575" w14:textId="2F272AFB" w:rsidR="007554FA" w:rsidRPr="004F3623" w:rsidRDefault="007554FA" w:rsidP="007554FA">
            <w:pPr>
              <w:rPr>
                <w:rFonts w:ascii="Times New Roman" w:hAnsi="Times New Roman" w:cs="Times New Roman"/>
                <w:b/>
                <w:sz w:val="26"/>
                <w:szCs w:val="26"/>
              </w:rPr>
            </w:pPr>
          </w:p>
        </w:tc>
      </w:tr>
      <w:tr w:rsidR="007554FA" w:rsidRPr="004F3623" w14:paraId="13E77BB5" w14:textId="77777777" w:rsidTr="0080704A">
        <w:tc>
          <w:tcPr>
            <w:tcW w:w="2483" w:type="dxa"/>
          </w:tcPr>
          <w:p w14:paraId="42420521" w14:textId="6BC386E6"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lastRenderedPageBreak/>
              <w:t xml:space="preserve">     Section 5.</w:t>
            </w:r>
          </w:p>
          <w:p w14:paraId="1C2DAE13" w14:textId="1F7BC8E6" w:rsidR="007554FA" w:rsidRPr="004F3623" w:rsidRDefault="007554FA" w:rsidP="007554FA">
            <w:pPr>
              <w:rPr>
                <w:rFonts w:ascii="Times New Roman" w:hAnsi="Times New Roman" w:cs="Times New Roman"/>
                <w:sz w:val="26"/>
                <w:szCs w:val="26"/>
              </w:rPr>
            </w:pPr>
          </w:p>
          <w:p w14:paraId="538800AB"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A.</w:t>
            </w:r>
          </w:p>
          <w:p w14:paraId="2F1FBF0E" w14:textId="77777777" w:rsidR="007554FA" w:rsidRPr="004F3623" w:rsidRDefault="007554FA" w:rsidP="007554FA">
            <w:pPr>
              <w:jc w:val="right"/>
              <w:rPr>
                <w:rFonts w:ascii="Times New Roman" w:hAnsi="Times New Roman" w:cs="Times New Roman"/>
                <w:sz w:val="26"/>
                <w:szCs w:val="26"/>
              </w:rPr>
            </w:pPr>
          </w:p>
          <w:p w14:paraId="6FF139C0" w14:textId="77777777" w:rsidR="007554FA" w:rsidRPr="004F3623" w:rsidRDefault="007554FA" w:rsidP="007554FA">
            <w:pPr>
              <w:jc w:val="right"/>
              <w:rPr>
                <w:rFonts w:ascii="Times New Roman" w:hAnsi="Times New Roman" w:cs="Times New Roman"/>
                <w:sz w:val="26"/>
                <w:szCs w:val="26"/>
              </w:rPr>
            </w:pPr>
          </w:p>
          <w:p w14:paraId="14416766"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B.</w:t>
            </w:r>
          </w:p>
          <w:p w14:paraId="2C287638" w14:textId="77777777" w:rsidR="007554FA" w:rsidRPr="004F3623" w:rsidRDefault="007554FA" w:rsidP="007554FA">
            <w:pPr>
              <w:jc w:val="right"/>
              <w:rPr>
                <w:rFonts w:ascii="Times New Roman" w:hAnsi="Times New Roman" w:cs="Times New Roman"/>
                <w:sz w:val="26"/>
                <w:szCs w:val="26"/>
              </w:rPr>
            </w:pPr>
          </w:p>
          <w:p w14:paraId="2A5E513A" w14:textId="77777777" w:rsidR="007554FA" w:rsidRPr="004F3623" w:rsidRDefault="007554FA" w:rsidP="007554FA">
            <w:pPr>
              <w:jc w:val="right"/>
              <w:rPr>
                <w:rFonts w:ascii="Times New Roman" w:hAnsi="Times New Roman" w:cs="Times New Roman"/>
                <w:sz w:val="26"/>
                <w:szCs w:val="26"/>
              </w:rPr>
            </w:pPr>
          </w:p>
          <w:p w14:paraId="7F5EE8FF" w14:textId="77777777" w:rsidR="007554FA" w:rsidRPr="004F3623" w:rsidRDefault="007554FA" w:rsidP="007554FA">
            <w:pPr>
              <w:jc w:val="right"/>
              <w:rPr>
                <w:rFonts w:ascii="Times New Roman" w:hAnsi="Times New Roman" w:cs="Times New Roman"/>
                <w:sz w:val="26"/>
                <w:szCs w:val="26"/>
              </w:rPr>
            </w:pPr>
          </w:p>
          <w:p w14:paraId="771D710D" w14:textId="77777777" w:rsidR="007554FA" w:rsidRPr="004F3623" w:rsidRDefault="007554FA" w:rsidP="007554FA">
            <w:pPr>
              <w:jc w:val="right"/>
              <w:rPr>
                <w:rFonts w:ascii="Times New Roman" w:hAnsi="Times New Roman" w:cs="Times New Roman"/>
                <w:sz w:val="26"/>
                <w:szCs w:val="26"/>
              </w:rPr>
            </w:pPr>
          </w:p>
          <w:p w14:paraId="3F86E7A6" w14:textId="77777777" w:rsidR="007554FA" w:rsidRPr="004F3623" w:rsidRDefault="007554FA" w:rsidP="007554FA">
            <w:pPr>
              <w:jc w:val="right"/>
              <w:rPr>
                <w:rFonts w:ascii="Times New Roman" w:hAnsi="Times New Roman" w:cs="Times New Roman"/>
                <w:sz w:val="26"/>
                <w:szCs w:val="26"/>
              </w:rPr>
            </w:pPr>
          </w:p>
          <w:p w14:paraId="3571A2BF" w14:textId="77777777" w:rsidR="007554FA" w:rsidRPr="004F3623" w:rsidRDefault="007554FA" w:rsidP="007554FA">
            <w:pPr>
              <w:jc w:val="right"/>
              <w:rPr>
                <w:rFonts w:ascii="Times New Roman" w:hAnsi="Times New Roman" w:cs="Times New Roman"/>
                <w:sz w:val="26"/>
                <w:szCs w:val="26"/>
              </w:rPr>
            </w:pPr>
          </w:p>
          <w:p w14:paraId="637D5240" w14:textId="77777777" w:rsidR="007554FA" w:rsidRPr="004F3623" w:rsidRDefault="007554FA" w:rsidP="007554FA">
            <w:pPr>
              <w:jc w:val="right"/>
              <w:rPr>
                <w:rFonts w:ascii="Times New Roman" w:hAnsi="Times New Roman" w:cs="Times New Roman"/>
                <w:sz w:val="26"/>
                <w:szCs w:val="26"/>
              </w:rPr>
            </w:pPr>
          </w:p>
          <w:p w14:paraId="59C94B6C" w14:textId="77777777" w:rsidR="007554FA" w:rsidRPr="004F3623" w:rsidRDefault="007554FA" w:rsidP="007554FA">
            <w:pPr>
              <w:jc w:val="right"/>
              <w:rPr>
                <w:rFonts w:ascii="Times New Roman" w:hAnsi="Times New Roman" w:cs="Times New Roman"/>
                <w:sz w:val="26"/>
                <w:szCs w:val="26"/>
              </w:rPr>
            </w:pPr>
          </w:p>
          <w:p w14:paraId="1A5F56D6" w14:textId="77777777" w:rsidR="007554FA" w:rsidRPr="004F3623" w:rsidRDefault="007554FA" w:rsidP="007554FA">
            <w:pPr>
              <w:jc w:val="right"/>
              <w:rPr>
                <w:rFonts w:ascii="Times New Roman" w:hAnsi="Times New Roman" w:cs="Times New Roman"/>
                <w:sz w:val="26"/>
                <w:szCs w:val="26"/>
              </w:rPr>
            </w:pPr>
          </w:p>
          <w:p w14:paraId="56931919" w14:textId="77777777" w:rsidR="007554FA" w:rsidRPr="004F3623" w:rsidRDefault="007554FA" w:rsidP="007554FA">
            <w:pPr>
              <w:jc w:val="right"/>
              <w:rPr>
                <w:rFonts w:ascii="Times New Roman" w:hAnsi="Times New Roman" w:cs="Times New Roman"/>
                <w:sz w:val="26"/>
                <w:szCs w:val="26"/>
              </w:rPr>
            </w:pPr>
          </w:p>
          <w:p w14:paraId="6436A740"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C.</w:t>
            </w:r>
          </w:p>
          <w:p w14:paraId="1FBB33EB" w14:textId="77777777" w:rsidR="007554FA" w:rsidRPr="004F3623" w:rsidRDefault="007554FA" w:rsidP="007554FA">
            <w:pPr>
              <w:jc w:val="right"/>
              <w:rPr>
                <w:rFonts w:ascii="Times New Roman" w:hAnsi="Times New Roman" w:cs="Times New Roman"/>
                <w:sz w:val="26"/>
                <w:szCs w:val="26"/>
              </w:rPr>
            </w:pPr>
          </w:p>
          <w:p w14:paraId="471B1F2A" w14:textId="77777777" w:rsidR="007554FA" w:rsidRPr="004F3623" w:rsidRDefault="007554FA" w:rsidP="007554FA">
            <w:pPr>
              <w:jc w:val="right"/>
              <w:rPr>
                <w:rFonts w:ascii="Times New Roman" w:hAnsi="Times New Roman" w:cs="Times New Roman"/>
                <w:sz w:val="26"/>
                <w:szCs w:val="26"/>
              </w:rPr>
            </w:pPr>
          </w:p>
          <w:p w14:paraId="7687609A" w14:textId="77777777" w:rsidR="007554FA" w:rsidRPr="004F3623" w:rsidRDefault="007554FA" w:rsidP="007554FA">
            <w:pPr>
              <w:jc w:val="right"/>
              <w:rPr>
                <w:rFonts w:ascii="Times New Roman" w:hAnsi="Times New Roman" w:cs="Times New Roman"/>
                <w:sz w:val="26"/>
                <w:szCs w:val="26"/>
              </w:rPr>
            </w:pPr>
          </w:p>
          <w:p w14:paraId="4291E5B0" w14:textId="72256095"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D.</w:t>
            </w:r>
          </w:p>
          <w:p w14:paraId="6AD6F528" w14:textId="77777777" w:rsidR="007554FA" w:rsidRPr="004F3623" w:rsidRDefault="007554FA" w:rsidP="007554FA">
            <w:pPr>
              <w:rPr>
                <w:rFonts w:ascii="Times New Roman" w:hAnsi="Times New Roman" w:cs="Times New Roman"/>
                <w:sz w:val="26"/>
                <w:szCs w:val="26"/>
              </w:rPr>
            </w:pPr>
          </w:p>
        </w:tc>
        <w:tc>
          <w:tcPr>
            <w:tcW w:w="8209" w:type="dxa"/>
          </w:tcPr>
          <w:p w14:paraId="3CED269D"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Campaign Procedures</w:t>
            </w:r>
          </w:p>
          <w:p w14:paraId="70EF32B1" w14:textId="77777777" w:rsidR="007554FA" w:rsidRPr="004F3623" w:rsidRDefault="007554FA" w:rsidP="007554FA">
            <w:pPr>
              <w:rPr>
                <w:rFonts w:ascii="Times New Roman" w:hAnsi="Times New Roman" w:cs="Times New Roman"/>
                <w:b/>
                <w:sz w:val="26"/>
                <w:szCs w:val="26"/>
              </w:rPr>
            </w:pPr>
          </w:p>
          <w:p w14:paraId="2378B274"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Campaigning shall begin after petitions are due but not before two weeks prior to the final election. </w:t>
            </w:r>
          </w:p>
          <w:p w14:paraId="6F67BB5D" w14:textId="77777777" w:rsidR="007554FA" w:rsidRPr="004F3623" w:rsidRDefault="007554FA" w:rsidP="007554FA">
            <w:pPr>
              <w:widowControl w:val="0"/>
              <w:tabs>
                <w:tab w:val="left" w:pos="220"/>
                <w:tab w:val="left" w:pos="720"/>
              </w:tabs>
              <w:autoSpaceDE w:val="0"/>
              <w:autoSpaceDN w:val="0"/>
              <w:adjustRightInd w:val="0"/>
              <w:ind w:left="360"/>
              <w:rPr>
                <w:rFonts w:ascii="Times New Roman" w:hAnsi="Times New Roman" w:cs="Times New Roman"/>
                <w:sz w:val="26"/>
                <w:szCs w:val="26"/>
              </w:rPr>
            </w:pPr>
          </w:p>
          <w:p w14:paraId="6862D33F" w14:textId="057AC726"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Candidates for all student government offices must address the respective students they will represent in a speech in order to present their ideas. If a candidate cannot attend the presentation of speeches, he or she must submit a videotaped speech or have a representative speak on his or her behalf at that time to be eligible for office. The Elections Chair must be notified of the representative at least forty-eight (48) hours before speeches are to occur. These speeches shall be held during the week of the primary election. Qualified write-in candidates who have announced their candidacy prior to the time of the speeches shall also be allowed to take part in these same speeches. </w:t>
            </w:r>
          </w:p>
          <w:p w14:paraId="5236A14B"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324F0030" w14:textId="42B04474"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There shall be no campaigning at the polls. Violations shall result in the disqualification of the candidate by the Elections Chair. This applies to all elections and referenda. </w:t>
            </w:r>
          </w:p>
          <w:p w14:paraId="14D6A5B2"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1BC70549" w14:textId="6F96A088"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No candidate for a position in the SGA shall spend over a maximum amount set by the Elections Board in a campaign. Each candidate shall keep a record of all campaign expenses and submit it to the co-chairs of Elections Board within three days after the final elections. The Elections Chair shall hear, investigate, and decide all cases concerning this by law. </w:t>
            </w:r>
          </w:p>
          <w:p w14:paraId="79CBA0DF" w14:textId="4AF1DB80" w:rsidR="007554FA" w:rsidRPr="004F3623" w:rsidRDefault="007554FA" w:rsidP="007554FA">
            <w:pPr>
              <w:rPr>
                <w:rFonts w:ascii="Times New Roman" w:hAnsi="Times New Roman" w:cs="Times New Roman"/>
                <w:sz w:val="26"/>
                <w:szCs w:val="26"/>
              </w:rPr>
            </w:pPr>
          </w:p>
        </w:tc>
      </w:tr>
      <w:tr w:rsidR="007554FA" w:rsidRPr="004F3623" w14:paraId="60A6214A" w14:textId="77777777" w:rsidTr="0080704A">
        <w:tc>
          <w:tcPr>
            <w:tcW w:w="2483" w:type="dxa"/>
          </w:tcPr>
          <w:p w14:paraId="461611B4" w14:textId="34B2D773"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 xml:space="preserve">     Section 6.</w:t>
            </w:r>
          </w:p>
          <w:p w14:paraId="0D19A3C4" w14:textId="2BAC4329" w:rsidR="007554FA" w:rsidRPr="004F3623" w:rsidRDefault="007554FA" w:rsidP="007554FA">
            <w:pPr>
              <w:rPr>
                <w:rFonts w:ascii="Times New Roman" w:hAnsi="Times New Roman" w:cs="Times New Roman"/>
                <w:sz w:val="26"/>
                <w:szCs w:val="26"/>
              </w:rPr>
            </w:pPr>
          </w:p>
          <w:p w14:paraId="3763E001"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A.</w:t>
            </w:r>
          </w:p>
          <w:p w14:paraId="35B846A7" w14:textId="77777777" w:rsidR="007554FA" w:rsidRPr="004F3623" w:rsidRDefault="007554FA" w:rsidP="007554FA">
            <w:pPr>
              <w:jc w:val="right"/>
              <w:rPr>
                <w:rFonts w:ascii="Times New Roman" w:hAnsi="Times New Roman" w:cs="Times New Roman"/>
                <w:sz w:val="26"/>
                <w:szCs w:val="26"/>
              </w:rPr>
            </w:pPr>
          </w:p>
          <w:p w14:paraId="797B363A" w14:textId="77777777" w:rsidR="007554FA" w:rsidRPr="004F3623" w:rsidRDefault="007554FA" w:rsidP="007554FA">
            <w:pPr>
              <w:jc w:val="right"/>
              <w:rPr>
                <w:rFonts w:ascii="Times New Roman" w:hAnsi="Times New Roman" w:cs="Times New Roman"/>
                <w:sz w:val="26"/>
                <w:szCs w:val="26"/>
              </w:rPr>
            </w:pPr>
          </w:p>
          <w:p w14:paraId="06DC4CCE"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B.</w:t>
            </w:r>
          </w:p>
          <w:p w14:paraId="255A7C9F" w14:textId="77777777" w:rsidR="007554FA" w:rsidRPr="004F3623" w:rsidRDefault="007554FA" w:rsidP="007554FA">
            <w:pPr>
              <w:jc w:val="right"/>
              <w:rPr>
                <w:rFonts w:ascii="Times New Roman" w:hAnsi="Times New Roman" w:cs="Times New Roman"/>
                <w:sz w:val="26"/>
                <w:szCs w:val="26"/>
              </w:rPr>
            </w:pPr>
          </w:p>
          <w:p w14:paraId="1B6B9C28" w14:textId="77777777" w:rsidR="007554FA" w:rsidRPr="004F3623" w:rsidRDefault="007554FA" w:rsidP="007554FA">
            <w:pPr>
              <w:jc w:val="right"/>
              <w:rPr>
                <w:rFonts w:ascii="Times New Roman" w:hAnsi="Times New Roman" w:cs="Times New Roman"/>
                <w:sz w:val="26"/>
                <w:szCs w:val="26"/>
              </w:rPr>
            </w:pPr>
          </w:p>
          <w:p w14:paraId="0A526D72" w14:textId="77777777" w:rsidR="007554FA" w:rsidRPr="004F3623" w:rsidRDefault="007554FA" w:rsidP="007554FA">
            <w:pPr>
              <w:jc w:val="right"/>
              <w:rPr>
                <w:rFonts w:ascii="Times New Roman" w:hAnsi="Times New Roman" w:cs="Times New Roman"/>
                <w:sz w:val="26"/>
                <w:szCs w:val="26"/>
              </w:rPr>
            </w:pPr>
          </w:p>
          <w:p w14:paraId="173D69C3" w14:textId="77777777" w:rsidR="007554FA" w:rsidRPr="004F3623" w:rsidRDefault="007554FA" w:rsidP="007554FA">
            <w:pPr>
              <w:jc w:val="right"/>
              <w:rPr>
                <w:rFonts w:ascii="Times New Roman" w:hAnsi="Times New Roman" w:cs="Times New Roman"/>
                <w:sz w:val="26"/>
                <w:szCs w:val="26"/>
              </w:rPr>
            </w:pPr>
          </w:p>
          <w:p w14:paraId="2A0F0BEC"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C.</w:t>
            </w:r>
          </w:p>
          <w:p w14:paraId="1E492B69" w14:textId="77777777" w:rsidR="007554FA" w:rsidRPr="004F3623" w:rsidRDefault="007554FA" w:rsidP="007554FA">
            <w:pPr>
              <w:jc w:val="right"/>
              <w:rPr>
                <w:rFonts w:ascii="Times New Roman" w:hAnsi="Times New Roman" w:cs="Times New Roman"/>
                <w:sz w:val="26"/>
                <w:szCs w:val="26"/>
              </w:rPr>
            </w:pPr>
          </w:p>
          <w:p w14:paraId="124C4B96"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D.</w:t>
            </w:r>
          </w:p>
          <w:p w14:paraId="13FC7643" w14:textId="77777777" w:rsidR="007554FA" w:rsidRPr="004F3623" w:rsidRDefault="007554FA" w:rsidP="007554FA">
            <w:pPr>
              <w:jc w:val="right"/>
              <w:rPr>
                <w:rFonts w:ascii="Times New Roman" w:hAnsi="Times New Roman" w:cs="Times New Roman"/>
                <w:sz w:val="26"/>
                <w:szCs w:val="26"/>
              </w:rPr>
            </w:pPr>
          </w:p>
          <w:p w14:paraId="729C7E08" w14:textId="77777777" w:rsidR="007554FA" w:rsidRPr="004F3623" w:rsidRDefault="007554FA" w:rsidP="007554FA">
            <w:pPr>
              <w:jc w:val="right"/>
              <w:rPr>
                <w:rFonts w:ascii="Times New Roman" w:hAnsi="Times New Roman" w:cs="Times New Roman"/>
                <w:sz w:val="26"/>
                <w:szCs w:val="26"/>
              </w:rPr>
            </w:pPr>
          </w:p>
          <w:p w14:paraId="789BF595"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E.</w:t>
            </w:r>
          </w:p>
          <w:p w14:paraId="12295EED" w14:textId="77777777" w:rsidR="007554FA" w:rsidRPr="004F3623" w:rsidRDefault="007554FA" w:rsidP="007554FA">
            <w:pPr>
              <w:jc w:val="right"/>
              <w:rPr>
                <w:rFonts w:ascii="Times New Roman" w:hAnsi="Times New Roman" w:cs="Times New Roman"/>
                <w:sz w:val="26"/>
                <w:szCs w:val="26"/>
              </w:rPr>
            </w:pPr>
          </w:p>
          <w:p w14:paraId="12EB1F7E"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F.</w:t>
            </w:r>
          </w:p>
          <w:p w14:paraId="6123D21A" w14:textId="77777777" w:rsidR="007554FA" w:rsidRPr="004F3623" w:rsidRDefault="007554FA" w:rsidP="007554FA">
            <w:pPr>
              <w:jc w:val="right"/>
              <w:rPr>
                <w:rFonts w:ascii="Times New Roman" w:hAnsi="Times New Roman" w:cs="Times New Roman"/>
                <w:sz w:val="26"/>
                <w:szCs w:val="26"/>
              </w:rPr>
            </w:pPr>
          </w:p>
          <w:p w14:paraId="56D2AC17" w14:textId="77777777" w:rsidR="007554FA" w:rsidRPr="004F3623" w:rsidRDefault="007554FA" w:rsidP="007554FA">
            <w:pPr>
              <w:jc w:val="right"/>
              <w:rPr>
                <w:rFonts w:ascii="Times New Roman" w:hAnsi="Times New Roman" w:cs="Times New Roman"/>
                <w:sz w:val="26"/>
                <w:szCs w:val="26"/>
              </w:rPr>
            </w:pPr>
          </w:p>
          <w:p w14:paraId="6B20C439"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G.</w:t>
            </w:r>
          </w:p>
          <w:p w14:paraId="63149EB0" w14:textId="77777777" w:rsidR="007554FA" w:rsidRPr="004F3623" w:rsidRDefault="007554FA" w:rsidP="007554FA">
            <w:pPr>
              <w:jc w:val="right"/>
              <w:rPr>
                <w:rFonts w:ascii="Times New Roman" w:hAnsi="Times New Roman" w:cs="Times New Roman"/>
                <w:sz w:val="26"/>
                <w:szCs w:val="26"/>
              </w:rPr>
            </w:pPr>
          </w:p>
          <w:p w14:paraId="34A479B4" w14:textId="77777777" w:rsidR="007554FA" w:rsidRPr="004F3623" w:rsidRDefault="007554FA" w:rsidP="007554FA">
            <w:pPr>
              <w:jc w:val="right"/>
              <w:rPr>
                <w:rFonts w:ascii="Times New Roman" w:hAnsi="Times New Roman" w:cs="Times New Roman"/>
                <w:sz w:val="26"/>
                <w:szCs w:val="26"/>
              </w:rPr>
            </w:pPr>
          </w:p>
          <w:p w14:paraId="24DDB0DB" w14:textId="77777777" w:rsidR="007554FA" w:rsidRPr="004F3623" w:rsidRDefault="007554FA" w:rsidP="007554FA">
            <w:pPr>
              <w:jc w:val="right"/>
              <w:rPr>
                <w:rFonts w:ascii="Times New Roman" w:hAnsi="Times New Roman" w:cs="Times New Roman"/>
                <w:sz w:val="26"/>
                <w:szCs w:val="26"/>
              </w:rPr>
            </w:pPr>
          </w:p>
          <w:p w14:paraId="67D67974" w14:textId="77777777" w:rsidR="007554FA" w:rsidRPr="004F3623" w:rsidRDefault="007554FA" w:rsidP="007554FA">
            <w:pPr>
              <w:jc w:val="right"/>
              <w:rPr>
                <w:rFonts w:ascii="Times New Roman" w:hAnsi="Times New Roman" w:cs="Times New Roman"/>
                <w:sz w:val="26"/>
                <w:szCs w:val="26"/>
              </w:rPr>
            </w:pPr>
          </w:p>
          <w:p w14:paraId="29FE4450" w14:textId="77777777" w:rsidR="007554FA" w:rsidRPr="004F3623" w:rsidRDefault="007554FA" w:rsidP="007554FA">
            <w:pPr>
              <w:jc w:val="right"/>
              <w:rPr>
                <w:rFonts w:ascii="Times New Roman" w:hAnsi="Times New Roman" w:cs="Times New Roman"/>
                <w:sz w:val="26"/>
                <w:szCs w:val="26"/>
              </w:rPr>
            </w:pPr>
          </w:p>
          <w:p w14:paraId="1A8F7D7E"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H.</w:t>
            </w:r>
          </w:p>
          <w:p w14:paraId="0DCE08BE" w14:textId="77777777" w:rsidR="007554FA" w:rsidRPr="004F3623" w:rsidRDefault="007554FA" w:rsidP="007554FA">
            <w:pPr>
              <w:jc w:val="right"/>
              <w:rPr>
                <w:rFonts w:ascii="Times New Roman" w:hAnsi="Times New Roman" w:cs="Times New Roman"/>
                <w:sz w:val="26"/>
                <w:szCs w:val="26"/>
              </w:rPr>
            </w:pPr>
          </w:p>
          <w:p w14:paraId="018855D2" w14:textId="77777777" w:rsidR="007554FA" w:rsidRPr="004F3623" w:rsidRDefault="007554FA" w:rsidP="007554FA">
            <w:pPr>
              <w:jc w:val="right"/>
              <w:rPr>
                <w:rFonts w:ascii="Times New Roman" w:hAnsi="Times New Roman" w:cs="Times New Roman"/>
                <w:sz w:val="26"/>
                <w:szCs w:val="26"/>
              </w:rPr>
            </w:pPr>
          </w:p>
          <w:p w14:paraId="66510F3C" w14:textId="77777777" w:rsidR="007554FA" w:rsidRPr="004F3623" w:rsidRDefault="007554FA" w:rsidP="007554FA">
            <w:pPr>
              <w:jc w:val="right"/>
              <w:rPr>
                <w:rFonts w:ascii="Times New Roman" w:hAnsi="Times New Roman" w:cs="Times New Roman"/>
                <w:sz w:val="26"/>
                <w:szCs w:val="26"/>
              </w:rPr>
            </w:pPr>
          </w:p>
          <w:p w14:paraId="4EC2689C" w14:textId="77777777" w:rsidR="007554FA" w:rsidRPr="004F3623" w:rsidRDefault="007554FA" w:rsidP="007554FA">
            <w:pPr>
              <w:jc w:val="right"/>
              <w:rPr>
                <w:rFonts w:ascii="Times New Roman" w:hAnsi="Times New Roman" w:cs="Times New Roman"/>
                <w:sz w:val="26"/>
                <w:szCs w:val="26"/>
              </w:rPr>
            </w:pPr>
          </w:p>
          <w:p w14:paraId="1333F8A0" w14:textId="77777777" w:rsidR="007554FA" w:rsidRPr="004F3623" w:rsidRDefault="007554FA" w:rsidP="007554FA">
            <w:pPr>
              <w:jc w:val="right"/>
              <w:rPr>
                <w:rFonts w:ascii="Times New Roman" w:hAnsi="Times New Roman" w:cs="Times New Roman"/>
                <w:sz w:val="26"/>
                <w:szCs w:val="26"/>
              </w:rPr>
            </w:pPr>
          </w:p>
          <w:p w14:paraId="4BD5BE55" w14:textId="77777777" w:rsidR="007554FA" w:rsidRPr="004F3623" w:rsidRDefault="007554FA" w:rsidP="007554FA">
            <w:pPr>
              <w:jc w:val="right"/>
              <w:rPr>
                <w:rFonts w:ascii="Times New Roman" w:hAnsi="Times New Roman" w:cs="Times New Roman"/>
                <w:sz w:val="26"/>
                <w:szCs w:val="26"/>
              </w:rPr>
            </w:pPr>
          </w:p>
          <w:p w14:paraId="61F3A329" w14:textId="77777777" w:rsidR="007554FA" w:rsidRPr="004F3623" w:rsidRDefault="007554FA" w:rsidP="007554FA">
            <w:pPr>
              <w:jc w:val="right"/>
              <w:rPr>
                <w:rFonts w:ascii="Times New Roman" w:hAnsi="Times New Roman" w:cs="Times New Roman"/>
                <w:sz w:val="26"/>
                <w:szCs w:val="26"/>
              </w:rPr>
            </w:pPr>
          </w:p>
          <w:p w14:paraId="5AC74564" w14:textId="77777777" w:rsidR="007554FA" w:rsidRPr="004F3623" w:rsidRDefault="007554FA" w:rsidP="007554FA">
            <w:pPr>
              <w:jc w:val="right"/>
              <w:rPr>
                <w:rFonts w:ascii="Times New Roman" w:hAnsi="Times New Roman" w:cs="Times New Roman"/>
                <w:sz w:val="26"/>
                <w:szCs w:val="26"/>
              </w:rPr>
            </w:pPr>
          </w:p>
          <w:p w14:paraId="29BE03F1"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I.</w:t>
            </w:r>
          </w:p>
          <w:p w14:paraId="79A9FCA1" w14:textId="77777777" w:rsidR="007554FA" w:rsidRPr="004F3623" w:rsidRDefault="007554FA" w:rsidP="007554FA">
            <w:pPr>
              <w:jc w:val="right"/>
              <w:rPr>
                <w:rFonts w:ascii="Times New Roman" w:hAnsi="Times New Roman" w:cs="Times New Roman"/>
                <w:sz w:val="26"/>
                <w:szCs w:val="26"/>
              </w:rPr>
            </w:pPr>
          </w:p>
          <w:p w14:paraId="0265A562"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J.</w:t>
            </w:r>
          </w:p>
          <w:p w14:paraId="1086435F" w14:textId="77777777" w:rsidR="007554FA" w:rsidRPr="004F3623" w:rsidRDefault="007554FA" w:rsidP="007554FA">
            <w:pPr>
              <w:jc w:val="right"/>
              <w:rPr>
                <w:rFonts w:ascii="Times New Roman" w:hAnsi="Times New Roman" w:cs="Times New Roman"/>
                <w:sz w:val="26"/>
                <w:szCs w:val="26"/>
              </w:rPr>
            </w:pPr>
          </w:p>
          <w:p w14:paraId="0AF52DF7" w14:textId="77777777" w:rsidR="007554FA" w:rsidRPr="004F3623" w:rsidRDefault="007554FA" w:rsidP="007554FA">
            <w:pPr>
              <w:jc w:val="right"/>
              <w:rPr>
                <w:rFonts w:ascii="Times New Roman" w:hAnsi="Times New Roman" w:cs="Times New Roman"/>
                <w:sz w:val="26"/>
                <w:szCs w:val="26"/>
              </w:rPr>
            </w:pPr>
          </w:p>
          <w:p w14:paraId="7AF11B11" w14:textId="77777777"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K.</w:t>
            </w:r>
          </w:p>
          <w:p w14:paraId="45284383" w14:textId="77777777" w:rsidR="007554FA" w:rsidRPr="004F3623" w:rsidRDefault="007554FA" w:rsidP="007554FA">
            <w:pPr>
              <w:jc w:val="right"/>
              <w:rPr>
                <w:rFonts w:ascii="Times New Roman" w:hAnsi="Times New Roman" w:cs="Times New Roman"/>
                <w:sz w:val="26"/>
                <w:szCs w:val="26"/>
              </w:rPr>
            </w:pPr>
          </w:p>
          <w:p w14:paraId="4C002EF8" w14:textId="77777777" w:rsidR="007554FA" w:rsidRPr="004F3623" w:rsidRDefault="007554FA" w:rsidP="007554FA">
            <w:pPr>
              <w:jc w:val="right"/>
              <w:rPr>
                <w:rFonts w:ascii="Times New Roman" w:hAnsi="Times New Roman" w:cs="Times New Roman"/>
                <w:sz w:val="26"/>
                <w:szCs w:val="26"/>
              </w:rPr>
            </w:pPr>
          </w:p>
          <w:p w14:paraId="3E16B1EA" w14:textId="77777777" w:rsidR="007554FA" w:rsidRPr="004F3623" w:rsidRDefault="007554FA" w:rsidP="007554FA">
            <w:pPr>
              <w:jc w:val="right"/>
              <w:rPr>
                <w:rFonts w:ascii="Times New Roman" w:hAnsi="Times New Roman" w:cs="Times New Roman"/>
                <w:sz w:val="26"/>
                <w:szCs w:val="26"/>
              </w:rPr>
            </w:pPr>
          </w:p>
          <w:p w14:paraId="07B44556" w14:textId="77777777" w:rsidR="007554FA" w:rsidRPr="004F3623" w:rsidRDefault="007554FA" w:rsidP="007554FA">
            <w:pPr>
              <w:jc w:val="right"/>
              <w:rPr>
                <w:rFonts w:ascii="Times New Roman" w:hAnsi="Times New Roman" w:cs="Times New Roman"/>
                <w:sz w:val="26"/>
                <w:szCs w:val="26"/>
              </w:rPr>
            </w:pPr>
          </w:p>
          <w:p w14:paraId="29D4BA3A" w14:textId="60F90F92" w:rsidR="007554FA" w:rsidRPr="004F3623" w:rsidRDefault="007554FA" w:rsidP="007554FA">
            <w:pPr>
              <w:jc w:val="right"/>
              <w:rPr>
                <w:rFonts w:ascii="Times New Roman" w:hAnsi="Times New Roman" w:cs="Times New Roman"/>
                <w:sz w:val="26"/>
                <w:szCs w:val="26"/>
              </w:rPr>
            </w:pPr>
            <w:r w:rsidRPr="004F3623">
              <w:rPr>
                <w:rFonts w:ascii="Times New Roman" w:hAnsi="Times New Roman" w:cs="Times New Roman"/>
                <w:sz w:val="26"/>
                <w:szCs w:val="26"/>
              </w:rPr>
              <w:t>L.</w:t>
            </w:r>
          </w:p>
          <w:p w14:paraId="0EA8602D" w14:textId="77777777" w:rsidR="007554FA" w:rsidRPr="004F3623" w:rsidRDefault="007554FA" w:rsidP="007554FA">
            <w:pPr>
              <w:rPr>
                <w:rFonts w:ascii="Times New Roman" w:hAnsi="Times New Roman" w:cs="Times New Roman"/>
                <w:sz w:val="26"/>
                <w:szCs w:val="26"/>
              </w:rPr>
            </w:pPr>
          </w:p>
          <w:p w14:paraId="0A995523" w14:textId="77777777" w:rsidR="007554FA" w:rsidRPr="004F3623" w:rsidRDefault="007554FA" w:rsidP="007554FA">
            <w:pPr>
              <w:rPr>
                <w:rFonts w:ascii="Times New Roman" w:hAnsi="Times New Roman" w:cs="Times New Roman"/>
                <w:sz w:val="26"/>
                <w:szCs w:val="26"/>
              </w:rPr>
            </w:pPr>
          </w:p>
        </w:tc>
        <w:tc>
          <w:tcPr>
            <w:tcW w:w="8209" w:type="dxa"/>
          </w:tcPr>
          <w:p w14:paraId="07ADE9B9"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lastRenderedPageBreak/>
              <w:t>Election Procedures</w:t>
            </w:r>
          </w:p>
          <w:p w14:paraId="35EC1B33" w14:textId="77777777" w:rsidR="007554FA" w:rsidRPr="004F3623" w:rsidRDefault="007554FA" w:rsidP="007554FA">
            <w:pPr>
              <w:rPr>
                <w:rFonts w:ascii="Times New Roman" w:hAnsi="Times New Roman" w:cs="Times New Roman"/>
                <w:b/>
                <w:sz w:val="26"/>
                <w:szCs w:val="26"/>
              </w:rPr>
            </w:pPr>
          </w:p>
          <w:p w14:paraId="46BC2A64"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Each student will vote for one candidate for each office in any particular election.</w:t>
            </w:r>
          </w:p>
          <w:p w14:paraId="04920923" w14:textId="77777777" w:rsidR="007554FA" w:rsidRPr="004F3623" w:rsidRDefault="007554FA" w:rsidP="007554FA">
            <w:pPr>
              <w:rPr>
                <w:rFonts w:ascii="Times New Roman" w:hAnsi="Times New Roman" w:cs="Times New Roman"/>
                <w:sz w:val="26"/>
                <w:szCs w:val="26"/>
              </w:rPr>
            </w:pPr>
          </w:p>
          <w:p w14:paraId="4FBAA57B"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If there are more than two candidates running for a position, a primary election will occur to narrow the field to the final two candidates. In primary elections, each voter may vote for as many candidates as there are places in the final election. </w:t>
            </w:r>
          </w:p>
          <w:p w14:paraId="197C6783" w14:textId="77777777" w:rsidR="007554FA" w:rsidRPr="004F3623" w:rsidRDefault="007554FA" w:rsidP="007554FA">
            <w:pPr>
              <w:rPr>
                <w:rFonts w:ascii="Times New Roman" w:hAnsi="Times New Roman" w:cs="Times New Roman"/>
                <w:sz w:val="26"/>
                <w:szCs w:val="26"/>
              </w:rPr>
            </w:pPr>
          </w:p>
          <w:p w14:paraId="549BC35D"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The winner(s) of the election will be determined by the plurality of votes.</w:t>
            </w:r>
          </w:p>
          <w:p w14:paraId="56B41A69" w14:textId="77777777" w:rsidR="007554FA" w:rsidRPr="004F3623" w:rsidRDefault="007554FA" w:rsidP="007554FA">
            <w:pPr>
              <w:rPr>
                <w:rFonts w:ascii="Times New Roman" w:hAnsi="Times New Roman" w:cs="Times New Roman"/>
                <w:sz w:val="26"/>
                <w:szCs w:val="26"/>
              </w:rPr>
            </w:pPr>
          </w:p>
          <w:p w14:paraId="5B53A933" w14:textId="4AC9FB3A"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Any office left vacant after an election by a failure of students to run for office will be nominated by the president of the affected SGA Council and approved by a two-thirds (2/3) majority vote of that SGA Council. </w:t>
            </w:r>
          </w:p>
          <w:p w14:paraId="338EF9EC"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A record should be taken of the number of voters who come to the polls. </w:t>
            </w:r>
          </w:p>
          <w:p w14:paraId="28CD6978"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0F1697E6" w14:textId="41ABA293"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The whole student body shall elect Executive Board Officers. Other officers shall be elected by their respective class. </w:t>
            </w:r>
          </w:p>
          <w:p w14:paraId="04481B36"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305344F5" w14:textId="3D7852E9"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An election may be declared void by the Elections Chair if:</w:t>
            </w:r>
          </w:p>
          <w:p w14:paraId="68C39783" w14:textId="41B7C274" w:rsidR="007554FA" w:rsidRPr="004F3623" w:rsidRDefault="007554FA" w:rsidP="007554FA">
            <w:pPr>
              <w:pStyle w:val="ListParagraph"/>
              <w:widowControl w:val="0"/>
              <w:numPr>
                <w:ilvl w:val="0"/>
                <w:numId w:val="29"/>
              </w:numPr>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The number of votes among all candidates for an office exceeds the number of voters participating in the election, or </w:t>
            </w:r>
          </w:p>
          <w:p w14:paraId="70CDF8C4" w14:textId="2DCD6E27" w:rsidR="007554FA" w:rsidRPr="004F3623" w:rsidRDefault="007554FA" w:rsidP="007554FA">
            <w:pPr>
              <w:pStyle w:val="ListParagraph"/>
              <w:widowControl w:val="0"/>
              <w:numPr>
                <w:ilvl w:val="0"/>
                <w:numId w:val="29"/>
              </w:numPr>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The number of voters participating in the election exceeds the number of votes among all candidates. </w:t>
            </w:r>
          </w:p>
          <w:p w14:paraId="5A491878"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539082D5" w14:textId="744F390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Any student who wishes to contest an election must submit his or her protest in writing to the Elections Chair within five (5) business days after the election returns are announced. The chairman of the Student Judiciary and Arbitration Board shall convene the court within one (1) week to rule on the protest. If the contestation is found to be valid, the Student Judiciary and Arbitration Board shall declare the election void and shall order that a new election be held. The Elections Board shall keep all ballots until the time for contestation has expired or until any contestation has been resolved.</w:t>
            </w:r>
          </w:p>
          <w:p w14:paraId="6D2585F2"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74954998" w14:textId="79D84ADC"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The Elections Chair shall conduct all referenda of the student body.</w:t>
            </w:r>
          </w:p>
          <w:p w14:paraId="3D412B74" w14:textId="4E6E3287" w:rsidR="007554FA" w:rsidRPr="004F3623" w:rsidRDefault="007554FA" w:rsidP="007554FA">
            <w:pPr>
              <w:widowControl w:val="0"/>
              <w:tabs>
                <w:tab w:val="left" w:pos="220"/>
                <w:tab w:val="left" w:pos="720"/>
              </w:tabs>
              <w:autoSpaceDE w:val="0"/>
              <w:autoSpaceDN w:val="0"/>
              <w:adjustRightInd w:val="0"/>
              <w:ind w:left="720"/>
              <w:rPr>
                <w:rFonts w:ascii="Times New Roman" w:hAnsi="Times New Roman" w:cs="Times New Roman"/>
                <w:sz w:val="26"/>
                <w:szCs w:val="26"/>
              </w:rPr>
            </w:pPr>
            <w:r w:rsidRPr="004F3623">
              <w:rPr>
                <w:rFonts w:ascii="Times New Roman" w:hAnsi="Times New Roman" w:cs="Times New Roman"/>
                <w:sz w:val="26"/>
                <w:szCs w:val="26"/>
              </w:rPr>
              <w:t xml:space="preserve"> </w:t>
            </w:r>
          </w:p>
          <w:p w14:paraId="082CCF98" w14:textId="63E7B8C9"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All elections to fill vacancies in the SGA offices shall be held within three weeks of the declared vacancy. </w:t>
            </w:r>
          </w:p>
          <w:p w14:paraId="79BCD420"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3A24B483" w14:textId="47089C44"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Any vacancy that is declared by the SGA President within three (3) weeks before the scheduled election for that office may be left vacant until the election or temporarily filled through a nomination by the president and support of two-thirds (2/3) of Council. </w:t>
            </w:r>
          </w:p>
          <w:p w14:paraId="5C22D9B7" w14:textId="77777777"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p>
          <w:p w14:paraId="2D2DEB92" w14:textId="305FBD23" w:rsidR="007554FA" w:rsidRPr="004F3623" w:rsidRDefault="007554FA" w:rsidP="007554FA">
            <w:pPr>
              <w:widowControl w:val="0"/>
              <w:tabs>
                <w:tab w:val="left" w:pos="220"/>
                <w:tab w:val="left" w:pos="720"/>
              </w:tabs>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 xml:space="preserve">Students shall vote with their anticipated graduating class regardless of CLP status or credit hours. </w:t>
            </w:r>
          </w:p>
          <w:p w14:paraId="57B1F238" w14:textId="29B995F5" w:rsidR="007554FA" w:rsidRPr="004F3623" w:rsidRDefault="007554FA" w:rsidP="007554FA">
            <w:pPr>
              <w:rPr>
                <w:rFonts w:ascii="Times New Roman" w:hAnsi="Times New Roman" w:cs="Times New Roman"/>
                <w:sz w:val="26"/>
                <w:szCs w:val="26"/>
              </w:rPr>
            </w:pPr>
          </w:p>
        </w:tc>
      </w:tr>
      <w:tr w:rsidR="007554FA" w:rsidRPr="004F3623" w14:paraId="16E3A120" w14:textId="77777777" w:rsidTr="0080704A">
        <w:tc>
          <w:tcPr>
            <w:tcW w:w="2483" w:type="dxa"/>
          </w:tcPr>
          <w:p w14:paraId="2C20E9DD" w14:textId="1E354348"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lastRenderedPageBreak/>
              <w:t xml:space="preserve">     Section 7.</w:t>
            </w:r>
          </w:p>
        </w:tc>
        <w:tc>
          <w:tcPr>
            <w:tcW w:w="8209" w:type="dxa"/>
          </w:tcPr>
          <w:p w14:paraId="1AFADC9B"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Eligibility</w:t>
            </w:r>
          </w:p>
          <w:p w14:paraId="24EDD657" w14:textId="77777777" w:rsidR="007554FA" w:rsidRPr="004F3623" w:rsidRDefault="007554FA" w:rsidP="007554FA">
            <w:pPr>
              <w:rPr>
                <w:rFonts w:ascii="Times New Roman" w:hAnsi="Times New Roman" w:cs="Times New Roman"/>
                <w:b/>
                <w:sz w:val="26"/>
                <w:szCs w:val="26"/>
              </w:rPr>
            </w:pPr>
          </w:p>
          <w:p w14:paraId="53448BA4" w14:textId="77777777" w:rsidR="007554FA" w:rsidRPr="004F3623" w:rsidRDefault="007554FA" w:rsidP="007554FA">
            <w:pPr>
              <w:widowControl w:val="0"/>
              <w:autoSpaceDE w:val="0"/>
              <w:autoSpaceDN w:val="0"/>
              <w:adjustRightInd w:val="0"/>
              <w:rPr>
                <w:rFonts w:ascii="Times New Roman" w:hAnsi="Times New Roman" w:cs="Times New Roman"/>
                <w:sz w:val="26"/>
                <w:szCs w:val="26"/>
              </w:rPr>
            </w:pPr>
            <w:r w:rsidRPr="004F3623">
              <w:rPr>
                <w:rFonts w:ascii="Times New Roman" w:hAnsi="Times New Roman" w:cs="Times New Roman"/>
                <w:sz w:val="26"/>
                <w:szCs w:val="26"/>
              </w:rPr>
              <w:t>Any SGA Council member who violates the attendance policies with at least three (3) unexcused absences from scheduled SGA meetings or with at least (3) three unexcused absences from scheduled SGA office hours in his or her term is not eligible to serve on the next SGA Council. Any individual who plans to study away during his or her prospective term of office is not eligible to run or serve as a member of SGA.</w:t>
            </w:r>
          </w:p>
          <w:p w14:paraId="05B8A020" w14:textId="02B19415" w:rsidR="007554FA" w:rsidRPr="004F3623" w:rsidRDefault="007554FA" w:rsidP="007554FA">
            <w:pPr>
              <w:rPr>
                <w:rFonts w:ascii="Times New Roman" w:hAnsi="Times New Roman" w:cs="Times New Roman"/>
                <w:sz w:val="26"/>
                <w:szCs w:val="26"/>
              </w:rPr>
            </w:pPr>
          </w:p>
        </w:tc>
      </w:tr>
      <w:tr w:rsidR="007554FA" w:rsidRPr="004F3623" w14:paraId="0680750A" w14:textId="77777777" w:rsidTr="0080704A">
        <w:tc>
          <w:tcPr>
            <w:tcW w:w="2483" w:type="dxa"/>
          </w:tcPr>
          <w:p w14:paraId="578C6A35" w14:textId="32CE6AE9" w:rsidR="007554FA" w:rsidRPr="004F3623" w:rsidRDefault="007554FA" w:rsidP="007554FA">
            <w:pPr>
              <w:rPr>
                <w:rFonts w:ascii="Times New Roman" w:hAnsi="Times New Roman" w:cs="Times New Roman"/>
                <w:sz w:val="28"/>
                <w:szCs w:val="28"/>
              </w:rPr>
            </w:pPr>
            <w:r w:rsidRPr="004F3623">
              <w:rPr>
                <w:rFonts w:ascii="Times New Roman" w:hAnsi="Times New Roman" w:cs="Times New Roman"/>
                <w:b/>
                <w:sz w:val="28"/>
                <w:szCs w:val="28"/>
              </w:rPr>
              <w:t xml:space="preserve">ARTICLE </w:t>
            </w:r>
            <w:r w:rsidR="0039117C">
              <w:rPr>
                <w:rFonts w:ascii="Times New Roman" w:hAnsi="Times New Roman" w:cs="Times New Roman"/>
                <w:b/>
                <w:sz w:val="28"/>
                <w:szCs w:val="28"/>
              </w:rPr>
              <w:t>VIII</w:t>
            </w:r>
            <w:r w:rsidRPr="004F3623">
              <w:rPr>
                <w:rFonts w:ascii="Times New Roman" w:hAnsi="Times New Roman" w:cs="Times New Roman"/>
                <w:b/>
                <w:sz w:val="28"/>
                <w:szCs w:val="28"/>
              </w:rPr>
              <w:t>.</w:t>
            </w:r>
          </w:p>
          <w:p w14:paraId="6528E602" w14:textId="6D0CC26D" w:rsidR="007554FA" w:rsidRPr="004F3623" w:rsidRDefault="007554FA" w:rsidP="007554FA">
            <w:pPr>
              <w:rPr>
                <w:rFonts w:ascii="Times New Roman" w:hAnsi="Times New Roman" w:cs="Times New Roman"/>
                <w:sz w:val="28"/>
                <w:szCs w:val="28"/>
              </w:rPr>
            </w:pPr>
          </w:p>
          <w:p w14:paraId="142EE592" w14:textId="5CD528F2" w:rsidR="007554FA" w:rsidRPr="004F3623" w:rsidRDefault="007554FA" w:rsidP="007554FA">
            <w:pPr>
              <w:jc w:val="right"/>
              <w:rPr>
                <w:rFonts w:ascii="Times New Roman" w:hAnsi="Times New Roman" w:cs="Times New Roman"/>
                <w:sz w:val="28"/>
                <w:szCs w:val="28"/>
              </w:rPr>
            </w:pPr>
          </w:p>
          <w:p w14:paraId="6F7C1D3B" w14:textId="77777777" w:rsidR="007554FA" w:rsidRPr="004F3623" w:rsidRDefault="007554FA" w:rsidP="007554FA">
            <w:pPr>
              <w:jc w:val="right"/>
              <w:rPr>
                <w:rFonts w:ascii="Times New Roman" w:hAnsi="Times New Roman" w:cs="Times New Roman"/>
                <w:sz w:val="28"/>
                <w:szCs w:val="28"/>
              </w:rPr>
            </w:pPr>
          </w:p>
          <w:p w14:paraId="077A4524" w14:textId="77777777" w:rsidR="007554FA" w:rsidRPr="004F3623" w:rsidRDefault="007554FA" w:rsidP="007554FA">
            <w:pPr>
              <w:jc w:val="right"/>
              <w:rPr>
                <w:rFonts w:ascii="Times New Roman" w:hAnsi="Times New Roman" w:cs="Times New Roman"/>
                <w:sz w:val="28"/>
                <w:szCs w:val="28"/>
              </w:rPr>
            </w:pPr>
          </w:p>
          <w:p w14:paraId="78BB2E59" w14:textId="77777777" w:rsidR="007554FA" w:rsidRPr="004F3623" w:rsidRDefault="007554FA" w:rsidP="007554FA">
            <w:pPr>
              <w:jc w:val="right"/>
              <w:rPr>
                <w:rFonts w:ascii="Times New Roman" w:hAnsi="Times New Roman" w:cs="Times New Roman"/>
                <w:sz w:val="28"/>
                <w:szCs w:val="28"/>
              </w:rPr>
            </w:pPr>
          </w:p>
          <w:p w14:paraId="3FEDF5FB" w14:textId="77777777" w:rsidR="007554FA" w:rsidRPr="004F3623" w:rsidRDefault="007554FA" w:rsidP="007554FA">
            <w:pPr>
              <w:jc w:val="right"/>
              <w:rPr>
                <w:rFonts w:ascii="Times New Roman" w:hAnsi="Times New Roman" w:cs="Times New Roman"/>
                <w:sz w:val="28"/>
                <w:szCs w:val="28"/>
              </w:rPr>
            </w:pPr>
          </w:p>
          <w:p w14:paraId="1D8BB86D" w14:textId="4C5C0906" w:rsidR="007554FA" w:rsidRPr="004F3623" w:rsidRDefault="007554FA" w:rsidP="007554FA">
            <w:pPr>
              <w:jc w:val="right"/>
              <w:rPr>
                <w:rFonts w:ascii="Times New Roman" w:hAnsi="Times New Roman" w:cs="Times New Roman"/>
                <w:sz w:val="28"/>
                <w:szCs w:val="28"/>
              </w:rPr>
            </w:pPr>
          </w:p>
        </w:tc>
        <w:tc>
          <w:tcPr>
            <w:tcW w:w="8209" w:type="dxa"/>
          </w:tcPr>
          <w:p w14:paraId="01CD9B1D" w14:textId="77777777" w:rsidR="007554FA" w:rsidRPr="004F3623" w:rsidRDefault="007554FA" w:rsidP="007554FA">
            <w:pPr>
              <w:rPr>
                <w:rFonts w:ascii="Times New Roman" w:hAnsi="Times New Roman" w:cs="Times New Roman"/>
                <w:b/>
                <w:sz w:val="28"/>
                <w:szCs w:val="28"/>
              </w:rPr>
            </w:pPr>
            <w:r w:rsidRPr="004F3623">
              <w:rPr>
                <w:rFonts w:ascii="Times New Roman" w:hAnsi="Times New Roman" w:cs="Times New Roman"/>
                <w:b/>
                <w:sz w:val="28"/>
                <w:szCs w:val="28"/>
              </w:rPr>
              <w:lastRenderedPageBreak/>
              <w:t>OVERSIGHT</w:t>
            </w:r>
          </w:p>
          <w:p w14:paraId="52013DFB" w14:textId="77777777" w:rsidR="007554FA" w:rsidRPr="004F3623" w:rsidRDefault="007554FA" w:rsidP="007554FA">
            <w:pPr>
              <w:rPr>
                <w:rFonts w:ascii="Times New Roman" w:hAnsi="Times New Roman" w:cs="Times New Roman"/>
                <w:sz w:val="28"/>
                <w:szCs w:val="28"/>
              </w:rPr>
            </w:pPr>
          </w:p>
          <w:p w14:paraId="6C7FCB8F" w14:textId="19152FBD" w:rsidR="007554FA" w:rsidRPr="004F3623" w:rsidRDefault="007554FA" w:rsidP="007554FA">
            <w:pPr>
              <w:rPr>
                <w:rFonts w:ascii="Times New Roman" w:hAnsi="Times New Roman" w:cs="Times New Roman"/>
                <w:sz w:val="28"/>
                <w:szCs w:val="28"/>
              </w:rPr>
            </w:pPr>
            <w:r w:rsidRPr="004F3623">
              <w:rPr>
                <w:rFonts w:ascii="Times New Roman" w:hAnsi="Times New Roman" w:cs="Times New Roman"/>
                <w:sz w:val="28"/>
                <w:szCs w:val="28"/>
              </w:rPr>
              <w:t xml:space="preserve">If it is deemed by the SGA Council that any of the bodies created in the Constitution or Bylaws of the SGA no longer fulfills its stated purpose, then it may decide by a three-fourths (3/4) majority vote to </w:t>
            </w:r>
            <w:r w:rsidRPr="004F3623">
              <w:rPr>
                <w:rFonts w:ascii="Times New Roman" w:hAnsi="Times New Roman" w:cs="Times New Roman"/>
                <w:sz w:val="28"/>
                <w:szCs w:val="28"/>
              </w:rPr>
              <w:lastRenderedPageBreak/>
              <w:t>dissolve that body. If this occurs, the powers and duties of that body will be returned to the Council until it determines the best way to correct the problem through proper legislation.</w:t>
            </w:r>
          </w:p>
          <w:p w14:paraId="40D35569" w14:textId="53950EB3" w:rsidR="007554FA" w:rsidRPr="004F3623" w:rsidRDefault="007554FA" w:rsidP="007554FA">
            <w:pPr>
              <w:rPr>
                <w:rFonts w:ascii="Times New Roman" w:hAnsi="Times New Roman" w:cs="Times New Roman"/>
                <w:sz w:val="28"/>
                <w:szCs w:val="28"/>
              </w:rPr>
            </w:pPr>
          </w:p>
        </w:tc>
      </w:tr>
      <w:tr w:rsidR="007554FA" w:rsidRPr="004F3623" w14:paraId="46AE4209" w14:textId="77777777" w:rsidTr="0080704A">
        <w:tc>
          <w:tcPr>
            <w:tcW w:w="2483" w:type="dxa"/>
          </w:tcPr>
          <w:p w14:paraId="5166E22A" w14:textId="7CAA8414" w:rsidR="007554FA" w:rsidRPr="004F3623" w:rsidRDefault="007554FA" w:rsidP="007554FA">
            <w:pPr>
              <w:rPr>
                <w:rFonts w:ascii="Times New Roman" w:hAnsi="Times New Roman" w:cs="Times New Roman"/>
                <w:sz w:val="28"/>
                <w:szCs w:val="28"/>
              </w:rPr>
            </w:pPr>
            <w:r w:rsidRPr="004F3623">
              <w:rPr>
                <w:rFonts w:ascii="Times New Roman" w:hAnsi="Times New Roman" w:cs="Times New Roman"/>
                <w:b/>
                <w:sz w:val="28"/>
                <w:szCs w:val="28"/>
              </w:rPr>
              <w:lastRenderedPageBreak/>
              <w:t xml:space="preserve">ARTICLE </w:t>
            </w:r>
            <w:r w:rsidR="0039117C">
              <w:rPr>
                <w:rFonts w:ascii="Times New Roman" w:hAnsi="Times New Roman" w:cs="Times New Roman"/>
                <w:b/>
                <w:sz w:val="28"/>
                <w:szCs w:val="28"/>
              </w:rPr>
              <w:t>IX</w:t>
            </w:r>
            <w:r w:rsidRPr="004F3623">
              <w:rPr>
                <w:rFonts w:ascii="Times New Roman" w:hAnsi="Times New Roman" w:cs="Times New Roman"/>
                <w:b/>
                <w:sz w:val="28"/>
                <w:szCs w:val="28"/>
              </w:rPr>
              <w:t>.</w:t>
            </w:r>
          </w:p>
          <w:p w14:paraId="4F00F4EC" w14:textId="72C0D32E" w:rsidR="007554FA" w:rsidRPr="004F3623" w:rsidRDefault="007554FA" w:rsidP="007554FA">
            <w:pPr>
              <w:rPr>
                <w:rFonts w:ascii="Times New Roman" w:hAnsi="Times New Roman" w:cs="Times New Roman"/>
                <w:sz w:val="28"/>
                <w:szCs w:val="28"/>
              </w:rPr>
            </w:pPr>
          </w:p>
          <w:p w14:paraId="443B26B0" w14:textId="77777777" w:rsidR="007554FA" w:rsidRPr="004F3623" w:rsidRDefault="007554FA" w:rsidP="007554FA">
            <w:pPr>
              <w:jc w:val="right"/>
              <w:rPr>
                <w:rFonts w:ascii="Times New Roman" w:hAnsi="Times New Roman" w:cs="Times New Roman"/>
                <w:sz w:val="28"/>
                <w:szCs w:val="28"/>
              </w:rPr>
            </w:pPr>
            <w:r w:rsidRPr="004F3623">
              <w:rPr>
                <w:rFonts w:ascii="Times New Roman" w:hAnsi="Times New Roman" w:cs="Times New Roman"/>
                <w:sz w:val="28"/>
                <w:szCs w:val="28"/>
              </w:rPr>
              <w:t>A.</w:t>
            </w:r>
          </w:p>
          <w:p w14:paraId="622E5129" w14:textId="77777777" w:rsidR="007554FA" w:rsidRPr="004F3623" w:rsidRDefault="007554FA" w:rsidP="007554FA">
            <w:pPr>
              <w:jc w:val="right"/>
              <w:rPr>
                <w:rFonts w:ascii="Times New Roman" w:hAnsi="Times New Roman" w:cs="Times New Roman"/>
                <w:sz w:val="28"/>
                <w:szCs w:val="28"/>
              </w:rPr>
            </w:pPr>
          </w:p>
          <w:p w14:paraId="25EC8AFB" w14:textId="77777777" w:rsidR="007554FA" w:rsidRPr="004F3623" w:rsidRDefault="007554FA" w:rsidP="007554FA">
            <w:pPr>
              <w:jc w:val="right"/>
              <w:rPr>
                <w:rFonts w:ascii="Times New Roman" w:hAnsi="Times New Roman" w:cs="Times New Roman"/>
                <w:sz w:val="28"/>
                <w:szCs w:val="28"/>
              </w:rPr>
            </w:pPr>
          </w:p>
          <w:p w14:paraId="7E9C8709" w14:textId="77777777" w:rsidR="007554FA" w:rsidRPr="004F3623" w:rsidRDefault="007554FA" w:rsidP="007554FA">
            <w:pPr>
              <w:jc w:val="right"/>
              <w:rPr>
                <w:rFonts w:ascii="Times New Roman" w:hAnsi="Times New Roman" w:cs="Times New Roman"/>
                <w:sz w:val="28"/>
                <w:szCs w:val="28"/>
              </w:rPr>
            </w:pPr>
            <w:r w:rsidRPr="004F3623">
              <w:rPr>
                <w:rFonts w:ascii="Times New Roman" w:hAnsi="Times New Roman" w:cs="Times New Roman"/>
                <w:sz w:val="28"/>
                <w:szCs w:val="28"/>
              </w:rPr>
              <w:t>B.</w:t>
            </w:r>
          </w:p>
          <w:p w14:paraId="4338DAFA" w14:textId="77777777" w:rsidR="007554FA" w:rsidRPr="004F3623" w:rsidRDefault="007554FA" w:rsidP="007554FA">
            <w:pPr>
              <w:jc w:val="right"/>
              <w:rPr>
                <w:rFonts w:ascii="Times New Roman" w:hAnsi="Times New Roman" w:cs="Times New Roman"/>
                <w:sz w:val="28"/>
                <w:szCs w:val="28"/>
              </w:rPr>
            </w:pPr>
          </w:p>
          <w:p w14:paraId="773577CB" w14:textId="77777777" w:rsidR="007554FA" w:rsidRPr="004F3623" w:rsidRDefault="007554FA" w:rsidP="007554FA">
            <w:pPr>
              <w:jc w:val="right"/>
              <w:rPr>
                <w:rFonts w:ascii="Times New Roman" w:hAnsi="Times New Roman" w:cs="Times New Roman"/>
                <w:sz w:val="28"/>
                <w:szCs w:val="28"/>
              </w:rPr>
            </w:pPr>
          </w:p>
          <w:p w14:paraId="6A72768E" w14:textId="594191D1" w:rsidR="007554FA" w:rsidRPr="004F3623" w:rsidRDefault="007554FA" w:rsidP="007554FA">
            <w:pPr>
              <w:jc w:val="right"/>
              <w:rPr>
                <w:rFonts w:ascii="Times New Roman" w:hAnsi="Times New Roman" w:cs="Times New Roman"/>
                <w:sz w:val="28"/>
                <w:szCs w:val="28"/>
              </w:rPr>
            </w:pPr>
            <w:r w:rsidRPr="004F3623">
              <w:rPr>
                <w:rFonts w:ascii="Times New Roman" w:hAnsi="Times New Roman" w:cs="Times New Roman"/>
                <w:sz w:val="28"/>
                <w:szCs w:val="28"/>
              </w:rPr>
              <w:t>C.</w:t>
            </w:r>
          </w:p>
        </w:tc>
        <w:tc>
          <w:tcPr>
            <w:tcW w:w="8209" w:type="dxa"/>
          </w:tcPr>
          <w:p w14:paraId="70B8322B" w14:textId="77777777" w:rsidR="007554FA" w:rsidRPr="004F3623" w:rsidRDefault="007554FA" w:rsidP="007554FA">
            <w:pPr>
              <w:rPr>
                <w:rFonts w:ascii="Times New Roman" w:hAnsi="Times New Roman" w:cs="Times New Roman"/>
                <w:b/>
                <w:sz w:val="28"/>
                <w:szCs w:val="28"/>
              </w:rPr>
            </w:pPr>
            <w:r w:rsidRPr="004F3623">
              <w:rPr>
                <w:rFonts w:ascii="Times New Roman" w:hAnsi="Times New Roman" w:cs="Times New Roman"/>
                <w:b/>
                <w:sz w:val="28"/>
                <w:szCs w:val="28"/>
              </w:rPr>
              <w:t>AVAILABILITY</w:t>
            </w:r>
          </w:p>
          <w:p w14:paraId="6C212B40" w14:textId="77777777" w:rsidR="007554FA" w:rsidRPr="004F3623" w:rsidRDefault="007554FA" w:rsidP="007554FA">
            <w:pPr>
              <w:rPr>
                <w:rFonts w:ascii="Times New Roman" w:hAnsi="Times New Roman" w:cs="Times New Roman"/>
                <w:b/>
                <w:sz w:val="28"/>
                <w:szCs w:val="28"/>
              </w:rPr>
            </w:pPr>
          </w:p>
          <w:p w14:paraId="4F852478" w14:textId="41D4F0ED" w:rsidR="007554FA" w:rsidRPr="004F3623" w:rsidRDefault="007554FA" w:rsidP="007554FA">
            <w:pPr>
              <w:rPr>
                <w:rFonts w:ascii="Times New Roman" w:hAnsi="Times New Roman" w:cs="Times New Roman"/>
                <w:sz w:val="28"/>
                <w:szCs w:val="28"/>
              </w:rPr>
            </w:pPr>
            <w:r w:rsidRPr="004F3623">
              <w:rPr>
                <w:rFonts w:ascii="Times New Roman" w:hAnsi="Times New Roman" w:cs="Times New Roman"/>
                <w:sz w:val="28"/>
                <w:szCs w:val="28"/>
              </w:rPr>
              <w:t>All members of the bodies created by the SGA Constitution and the Bylaws shall receive a copy of both documents upon taking office.</w:t>
            </w:r>
          </w:p>
          <w:p w14:paraId="212B8C11" w14:textId="77777777" w:rsidR="007554FA" w:rsidRPr="004F3623" w:rsidRDefault="007554FA" w:rsidP="007554FA">
            <w:pPr>
              <w:rPr>
                <w:rFonts w:ascii="Times New Roman" w:hAnsi="Times New Roman" w:cs="Times New Roman"/>
                <w:sz w:val="28"/>
                <w:szCs w:val="28"/>
              </w:rPr>
            </w:pPr>
          </w:p>
          <w:p w14:paraId="5A00D70B" w14:textId="77777777" w:rsidR="007554FA" w:rsidRPr="004F3623" w:rsidRDefault="007554FA" w:rsidP="007554FA">
            <w:pPr>
              <w:rPr>
                <w:rFonts w:ascii="Times New Roman" w:hAnsi="Times New Roman" w:cs="Times New Roman"/>
                <w:sz w:val="28"/>
                <w:szCs w:val="28"/>
              </w:rPr>
            </w:pPr>
            <w:r w:rsidRPr="004F3623">
              <w:rPr>
                <w:rFonts w:ascii="Times New Roman" w:hAnsi="Times New Roman" w:cs="Times New Roman"/>
                <w:sz w:val="28"/>
                <w:szCs w:val="28"/>
              </w:rPr>
              <w:t>The SGA Constitution and Bylaws shall be made readily available to all the interested students and members of the Furman community.</w:t>
            </w:r>
          </w:p>
          <w:p w14:paraId="6D46AC37" w14:textId="77777777" w:rsidR="007554FA" w:rsidRPr="004F3623" w:rsidRDefault="007554FA" w:rsidP="007554FA">
            <w:pPr>
              <w:rPr>
                <w:rFonts w:ascii="Times New Roman" w:hAnsi="Times New Roman" w:cs="Times New Roman"/>
                <w:sz w:val="28"/>
                <w:szCs w:val="28"/>
              </w:rPr>
            </w:pPr>
          </w:p>
          <w:p w14:paraId="660E13AE" w14:textId="628426EE" w:rsidR="007554FA" w:rsidRPr="004F3623" w:rsidRDefault="007554FA" w:rsidP="007554FA">
            <w:pPr>
              <w:rPr>
                <w:rFonts w:ascii="Times New Roman" w:hAnsi="Times New Roman" w:cs="Times New Roman"/>
                <w:sz w:val="28"/>
                <w:szCs w:val="28"/>
              </w:rPr>
            </w:pPr>
            <w:r w:rsidRPr="004F3623">
              <w:rPr>
                <w:rFonts w:ascii="Times New Roman" w:hAnsi="Times New Roman" w:cs="Times New Roman"/>
                <w:sz w:val="28"/>
                <w:szCs w:val="28"/>
              </w:rPr>
              <w:t xml:space="preserve">Any changes in the Bylaws approved by the Council should be made available to all members of the Furman community and campus media within forty-eight (48) hours of its passage. </w:t>
            </w:r>
          </w:p>
          <w:p w14:paraId="72FF495C" w14:textId="6EA87BBF" w:rsidR="007554FA" w:rsidRPr="004F3623" w:rsidRDefault="007554FA" w:rsidP="007554FA">
            <w:pPr>
              <w:rPr>
                <w:rFonts w:ascii="Times New Roman" w:hAnsi="Times New Roman" w:cs="Times New Roman"/>
                <w:sz w:val="28"/>
                <w:szCs w:val="28"/>
              </w:rPr>
            </w:pPr>
          </w:p>
        </w:tc>
      </w:tr>
      <w:tr w:rsidR="007554FA" w:rsidRPr="004F3623" w14:paraId="62C00E29" w14:textId="77777777" w:rsidTr="0080704A">
        <w:tc>
          <w:tcPr>
            <w:tcW w:w="2483" w:type="dxa"/>
          </w:tcPr>
          <w:p w14:paraId="77138C8C" w14:textId="3499F4AB" w:rsidR="007554FA" w:rsidRPr="004F3623" w:rsidRDefault="007554FA" w:rsidP="007554FA">
            <w:pPr>
              <w:rPr>
                <w:rFonts w:ascii="Times New Roman" w:hAnsi="Times New Roman" w:cs="Times New Roman"/>
              </w:rPr>
            </w:pPr>
            <w:r w:rsidRPr="004F3623">
              <w:rPr>
                <w:rFonts w:ascii="Times New Roman" w:hAnsi="Times New Roman" w:cs="Times New Roman"/>
                <w:b/>
                <w:sz w:val="28"/>
                <w:szCs w:val="28"/>
              </w:rPr>
              <w:t>ARTICLE X.</w:t>
            </w:r>
          </w:p>
        </w:tc>
        <w:tc>
          <w:tcPr>
            <w:tcW w:w="8209" w:type="dxa"/>
          </w:tcPr>
          <w:p w14:paraId="4D5750DB" w14:textId="77777777" w:rsidR="007554FA" w:rsidRPr="004F3623" w:rsidRDefault="007554FA" w:rsidP="007554FA">
            <w:pPr>
              <w:rPr>
                <w:rFonts w:ascii="Times New Roman" w:hAnsi="Times New Roman" w:cs="Times New Roman"/>
                <w:b/>
                <w:sz w:val="28"/>
                <w:szCs w:val="28"/>
              </w:rPr>
            </w:pPr>
            <w:r w:rsidRPr="004F3623">
              <w:rPr>
                <w:rFonts w:ascii="Times New Roman" w:hAnsi="Times New Roman" w:cs="Times New Roman"/>
                <w:b/>
                <w:sz w:val="28"/>
                <w:szCs w:val="28"/>
              </w:rPr>
              <w:t>AMENDMENTS</w:t>
            </w:r>
          </w:p>
          <w:p w14:paraId="4403D99C" w14:textId="114997D6" w:rsidR="007554FA" w:rsidRPr="004F3623" w:rsidRDefault="007554FA" w:rsidP="007554FA">
            <w:pPr>
              <w:rPr>
                <w:rFonts w:ascii="Times New Roman" w:hAnsi="Times New Roman" w:cs="Times New Roman"/>
              </w:rPr>
            </w:pPr>
          </w:p>
        </w:tc>
      </w:tr>
      <w:tr w:rsidR="007554FA" w:rsidRPr="004F3623" w14:paraId="79AE3ADB" w14:textId="77777777" w:rsidTr="0080704A">
        <w:tc>
          <w:tcPr>
            <w:tcW w:w="2483" w:type="dxa"/>
          </w:tcPr>
          <w:p w14:paraId="01A73D97" w14:textId="270DCC0A"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 xml:space="preserve">     Section 1.</w:t>
            </w:r>
          </w:p>
        </w:tc>
        <w:tc>
          <w:tcPr>
            <w:tcW w:w="8209" w:type="dxa"/>
          </w:tcPr>
          <w:p w14:paraId="53E463A2"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Formal Amendment</w:t>
            </w:r>
          </w:p>
          <w:p w14:paraId="7BCF17D6" w14:textId="77777777" w:rsidR="007554FA" w:rsidRPr="004F3623" w:rsidRDefault="007554FA" w:rsidP="007554FA">
            <w:pPr>
              <w:rPr>
                <w:rFonts w:ascii="Times New Roman" w:hAnsi="Times New Roman" w:cs="Times New Roman"/>
                <w:b/>
                <w:sz w:val="26"/>
                <w:szCs w:val="26"/>
              </w:rPr>
            </w:pPr>
          </w:p>
          <w:p w14:paraId="6E87A7A0" w14:textId="77777777" w:rsidR="007554FA" w:rsidRPr="004F3623" w:rsidRDefault="007554FA" w:rsidP="007554FA">
            <w:pPr>
              <w:rPr>
                <w:rFonts w:ascii="Times New Roman" w:hAnsi="Times New Roman" w:cs="Times New Roman"/>
                <w:sz w:val="26"/>
                <w:szCs w:val="26"/>
              </w:rPr>
            </w:pPr>
            <w:r w:rsidRPr="004F3623">
              <w:rPr>
                <w:rFonts w:ascii="Times New Roman" w:hAnsi="Times New Roman" w:cs="Times New Roman"/>
                <w:sz w:val="26"/>
                <w:szCs w:val="26"/>
              </w:rPr>
              <w:t xml:space="preserve">Specific amendments to this document shall be made by two-thirds (2/3) majority vote of the SGA Council. All amendments must be given two readings before </w:t>
            </w:r>
            <w:proofErr w:type="gramStart"/>
            <w:r w:rsidRPr="004F3623">
              <w:rPr>
                <w:rFonts w:ascii="Times New Roman" w:hAnsi="Times New Roman" w:cs="Times New Roman"/>
                <w:sz w:val="26"/>
                <w:szCs w:val="26"/>
              </w:rPr>
              <w:t>council, and</w:t>
            </w:r>
            <w:proofErr w:type="gramEnd"/>
            <w:r w:rsidRPr="004F3623">
              <w:rPr>
                <w:rFonts w:ascii="Times New Roman" w:hAnsi="Times New Roman" w:cs="Times New Roman"/>
                <w:sz w:val="26"/>
                <w:szCs w:val="26"/>
              </w:rPr>
              <w:t xml:space="preserve"> must give two weeks previous notice before adoption. Failure to adhere to these procedures will immediately cancel any amendment regardless of the margin on passage.</w:t>
            </w:r>
          </w:p>
          <w:p w14:paraId="07F268E1" w14:textId="52D272B7" w:rsidR="007554FA" w:rsidRPr="004F3623" w:rsidRDefault="007554FA" w:rsidP="007554FA">
            <w:pPr>
              <w:rPr>
                <w:rFonts w:ascii="Times New Roman" w:hAnsi="Times New Roman" w:cs="Times New Roman"/>
                <w:sz w:val="26"/>
                <w:szCs w:val="26"/>
              </w:rPr>
            </w:pPr>
          </w:p>
        </w:tc>
      </w:tr>
      <w:tr w:rsidR="007554FA" w:rsidRPr="004F3623" w14:paraId="4B75B69F" w14:textId="77777777" w:rsidTr="0080704A">
        <w:tc>
          <w:tcPr>
            <w:tcW w:w="2483" w:type="dxa"/>
          </w:tcPr>
          <w:p w14:paraId="088E1683" w14:textId="5759715A"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 xml:space="preserve">     Section 2.</w:t>
            </w:r>
          </w:p>
        </w:tc>
        <w:tc>
          <w:tcPr>
            <w:tcW w:w="8209" w:type="dxa"/>
          </w:tcPr>
          <w:p w14:paraId="2D9B256C" w14:textId="77777777"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b/>
                <w:sz w:val="26"/>
                <w:szCs w:val="26"/>
              </w:rPr>
              <w:t>Informal Amendment</w:t>
            </w:r>
          </w:p>
          <w:p w14:paraId="33F77CC6" w14:textId="77777777" w:rsidR="007554FA" w:rsidRPr="004F3623" w:rsidRDefault="007554FA" w:rsidP="007554FA">
            <w:pPr>
              <w:rPr>
                <w:rFonts w:ascii="Times New Roman" w:hAnsi="Times New Roman" w:cs="Times New Roman"/>
                <w:b/>
                <w:sz w:val="26"/>
                <w:szCs w:val="26"/>
              </w:rPr>
            </w:pPr>
          </w:p>
          <w:p w14:paraId="4E025B4F" w14:textId="387A77EB" w:rsidR="007554FA" w:rsidRPr="004F3623" w:rsidRDefault="007554FA" w:rsidP="007554FA">
            <w:pPr>
              <w:rPr>
                <w:rFonts w:ascii="Times New Roman" w:hAnsi="Times New Roman" w:cs="Times New Roman"/>
                <w:b/>
                <w:sz w:val="26"/>
                <w:szCs w:val="26"/>
              </w:rPr>
            </w:pPr>
            <w:r w:rsidRPr="004F3623">
              <w:rPr>
                <w:rFonts w:ascii="Times New Roman" w:hAnsi="Times New Roman" w:cs="Times New Roman"/>
                <w:sz w:val="26"/>
                <w:szCs w:val="26"/>
              </w:rPr>
              <w:t>Any change in the name of an organization mentioned in this document shall be ordinarily amended in this document. Deletion or insertion of articles, sections, or subsections which render textual references within one section to another section obsolete, or render section orderings obsolete, may also be ordinarily amended. In no case shall an informal amendment alter in any way the meaning, intent, or position of any provision in this document. The Parliamentarian, acting only at the request of the Constitution Committee, shall be empowered to enact such informal amendments. All such amendments must be reported immediately to the SGA Council, and may be converted immediately to a formal amendment by the objection of any member of SGA for one month following the announcement of an informal amendment. Amendments made under this provision which do not specifically fall under these stipulated categories or alter the meaning, intent, or position of any provision in this document shall be cause for immediate dismissal of the Parliamentarian without possibility for reappointment.</w:t>
            </w:r>
          </w:p>
        </w:tc>
      </w:tr>
    </w:tbl>
    <w:p w14:paraId="36F8368C" w14:textId="77777777" w:rsidR="001C0EFF" w:rsidRPr="004F3623" w:rsidRDefault="001C0EFF" w:rsidP="002F3C92">
      <w:pPr>
        <w:rPr>
          <w:rFonts w:ascii="Times New Roman" w:hAnsi="Times New Roman" w:cs="Times New Roman"/>
        </w:rPr>
      </w:pPr>
    </w:p>
    <w:sectPr w:rsidR="001C0EFF" w:rsidRPr="004F3623" w:rsidSect="004F3623">
      <w:type w:val="continuous"/>
      <w:pgSz w:w="12240" w:h="15840"/>
      <w:pgMar w:top="720" w:right="720" w:bottom="720" w:left="720" w:header="720" w:footer="720" w:gutter="0"/>
      <w:pgNumType w:start="1"/>
      <w:cols w:sep="1" w:space="1440" w:equalWidth="0">
        <w:col w:w="1080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CDAF0D" w14:textId="77777777" w:rsidR="00D768D9" w:rsidRDefault="00D768D9" w:rsidP="001C0EFF">
      <w:r>
        <w:separator/>
      </w:r>
    </w:p>
  </w:endnote>
  <w:endnote w:type="continuationSeparator" w:id="0">
    <w:p w14:paraId="16060E4A" w14:textId="77777777" w:rsidR="00D768D9" w:rsidRDefault="00D768D9" w:rsidP="001C0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74593" w14:textId="77777777" w:rsidR="009A7200" w:rsidRDefault="009A7200" w:rsidP="00BE3EF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7EA11B" w14:textId="77777777" w:rsidR="009A7200" w:rsidRDefault="009A7200" w:rsidP="00EF52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21147949"/>
      <w:docPartObj>
        <w:docPartGallery w:val="Page Numbers (Bottom of Page)"/>
        <w:docPartUnique/>
      </w:docPartObj>
    </w:sdtPr>
    <w:sdtEndPr>
      <w:rPr>
        <w:rStyle w:val="PageNumber"/>
      </w:rPr>
    </w:sdtEndPr>
    <w:sdtContent>
      <w:p w14:paraId="1599FB44" w14:textId="559A3221" w:rsidR="00BE3EF8" w:rsidRDefault="00BE3EF8" w:rsidP="006E26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071D2C" w14:textId="5193FFAC" w:rsidR="009A7200" w:rsidRDefault="009A7200" w:rsidP="00EF52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32984C" w14:textId="77777777" w:rsidR="00D768D9" w:rsidRDefault="00D768D9" w:rsidP="001C0EFF">
      <w:r>
        <w:separator/>
      </w:r>
    </w:p>
  </w:footnote>
  <w:footnote w:type="continuationSeparator" w:id="0">
    <w:p w14:paraId="6CD5C00D" w14:textId="77777777" w:rsidR="00D768D9" w:rsidRDefault="00D768D9" w:rsidP="001C0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upperLetter"/>
      <w:lvlText w:val="%1."/>
      <w:lvlJc w:val="left"/>
      <w:pPr>
        <w:ind w:left="720" w:hanging="360"/>
      </w:pPr>
    </w:lvl>
    <w:lvl w:ilvl="1" w:tplc="0000000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5"/>
    <w:multiLevelType w:val="hybridMultilevel"/>
    <w:tmpl w:val="00000015"/>
    <w:lvl w:ilvl="0" w:tplc="000007D1">
      <w:start w:val="1"/>
      <w:numFmt w:val="upperLetter"/>
      <w:lvlText w:val="%1."/>
      <w:lvlJc w:val="left"/>
      <w:pPr>
        <w:ind w:left="720" w:hanging="360"/>
      </w:pPr>
    </w:lvl>
    <w:lvl w:ilvl="1" w:tplc="000007D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16"/>
    <w:multiLevelType w:val="hybridMultilevel"/>
    <w:tmpl w:val="00000016"/>
    <w:lvl w:ilvl="0" w:tplc="0000083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1A"/>
    <w:multiLevelType w:val="hybridMultilevel"/>
    <w:tmpl w:val="0000001A"/>
    <w:lvl w:ilvl="0" w:tplc="000009C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1B"/>
    <w:multiLevelType w:val="hybridMultilevel"/>
    <w:tmpl w:val="0000001B"/>
    <w:lvl w:ilvl="0" w:tplc="00000A2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1C"/>
    <w:multiLevelType w:val="hybridMultilevel"/>
    <w:tmpl w:val="0000001C"/>
    <w:lvl w:ilvl="0" w:tplc="00000A8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21"/>
    <w:multiLevelType w:val="hybridMultilevel"/>
    <w:tmpl w:val="00000021"/>
    <w:lvl w:ilvl="0" w:tplc="00000C81">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22"/>
    <w:multiLevelType w:val="hybridMultilevel"/>
    <w:tmpl w:val="00000022"/>
    <w:lvl w:ilvl="0" w:tplc="00000CE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23"/>
    <w:multiLevelType w:val="hybridMultilevel"/>
    <w:tmpl w:val="00000023"/>
    <w:lvl w:ilvl="0" w:tplc="00000D49">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24"/>
    <w:multiLevelType w:val="hybridMultilevel"/>
    <w:tmpl w:val="00000024"/>
    <w:lvl w:ilvl="0" w:tplc="00000DAD">
      <w:start w:val="1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1084ED4"/>
    <w:multiLevelType w:val="hybridMultilevel"/>
    <w:tmpl w:val="21A285EA"/>
    <w:lvl w:ilvl="0" w:tplc="FA7E6884">
      <w:start w:val="1"/>
      <w:numFmt w:val="decimal"/>
      <w:lvlText w:val="%1."/>
      <w:lvlJc w:val="left"/>
      <w:pPr>
        <w:ind w:left="6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D463CA"/>
    <w:multiLevelType w:val="multilevel"/>
    <w:tmpl w:val="2A903D62"/>
    <w:lvl w:ilvl="0">
      <w:start w:val="1"/>
      <w:numFmt w:val="decimal"/>
      <w:lvlText w:val="%1."/>
      <w:lvlJc w:val="left"/>
      <w:pPr>
        <w:ind w:left="6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3D125C"/>
    <w:multiLevelType w:val="hybridMultilevel"/>
    <w:tmpl w:val="04101CFA"/>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902CFE"/>
    <w:multiLevelType w:val="hybridMultilevel"/>
    <w:tmpl w:val="A57C0708"/>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73343F"/>
    <w:multiLevelType w:val="hybridMultilevel"/>
    <w:tmpl w:val="3952689C"/>
    <w:lvl w:ilvl="0" w:tplc="9A88DA66">
      <w:start w:val="1"/>
      <w:numFmt w:val="decimal"/>
      <w:lvlText w:val="%1."/>
      <w:lvlJc w:val="left"/>
      <w:pPr>
        <w:ind w:left="720" w:hanging="360"/>
      </w:pPr>
    </w:lvl>
    <w:lvl w:ilvl="1" w:tplc="301E45B4">
      <w:start w:val="1"/>
      <w:numFmt w:val="lowerLetter"/>
      <w:lvlText w:val="%2."/>
      <w:lvlJc w:val="left"/>
      <w:pPr>
        <w:ind w:left="1440" w:hanging="360"/>
      </w:pPr>
    </w:lvl>
    <w:lvl w:ilvl="2" w:tplc="65200128">
      <w:start w:val="1"/>
      <w:numFmt w:val="lowerRoman"/>
      <w:lvlText w:val="%3."/>
      <w:lvlJc w:val="right"/>
      <w:pPr>
        <w:ind w:left="2160" w:hanging="180"/>
      </w:pPr>
    </w:lvl>
    <w:lvl w:ilvl="3" w:tplc="BA667EC4">
      <w:start w:val="1"/>
      <w:numFmt w:val="decimal"/>
      <w:lvlText w:val="%4."/>
      <w:lvlJc w:val="left"/>
      <w:pPr>
        <w:ind w:left="2880" w:hanging="360"/>
      </w:pPr>
    </w:lvl>
    <w:lvl w:ilvl="4" w:tplc="83DAB438">
      <w:start w:val="1"/>
      <w:numFmt w:val="lowerLetter"/>
      <w:lvlText w:val="%5."/>
      <w:lvlJc w:val="left"/>
      <w:pPr>
        <w:ind w:left="3600" w:hanging="360"/>
      </w:pPr>
    </w:lvl>
    <w:lvl w:ilvl="5" w:tplc="791E111E">
      <w:start w:val="1"/>
      <w:numFmt w:val="lowerRoman"/>
      <w:lvlText w:val="%6."/>
      <w:lvlJc w:val="right"/>
      <w:pPr>
        <w:ind w:left="4320" w:hanging="180"/>
      </w:pPr>
    </w:lvl>
    <w:lvl w:ilvl="6" w:tplc="18D4E08C">
      <w:start w:val="1"/>
      <w:numFmt w:val="decimal"/>
      <w:lvlText w:val="%7."/>
      <w:lvlJc w:val="left"/>
      <w:pPr>
        <w:ind w:left="5040" w:hanging="360"/>
      </w:pPr>
    </w:lvl>
    <w:lvl w:ilvl="7" w:tplc="F52054F2">
      <w:start w:val="1"/>
      <w:numFmt w:val="lowerLetter"/>
      <w:lvlText w:val="%8."/>
      <w:lvlJc w:val="left"/>
      <w:pPr>
        <w:ind w:left="5760" w:hanging="360"/>
      </w:pPr>
    </w:lvl>
    <w:lvl w:ilvl="8" w:tplc="60064B94">
      <w:start w:val="1"/>
      <w:numFmt w:val="lowerRoman"/>
      <w:lvlText w:val="%9."/>
      <w:lvlJc w:val="right"/>
      <w:pPr>
        <w:ind w:left="6480" w:hanging="180"/>
      </w:pPr>
    </w:lvl>
  </w:abstractNum>
  <w:abstractNum w:abstractNumId="15" w15:restartNumberingAfterBreak="0">
    <w:nsid w:val="1B582EF6"/>
    <w:multiLevelType w:val="hybridMultilevel"/>
    <w:tmpl w:val="7A06D952"/>
    <w:lvl w:ilvl="0" w:tplc="7C4AC546">
      <w:start w:val="1"/>
      <w:numFmt w:val="decimal"/>
      <w:lvlText w:val="%1."/>
      <w:lvlJc w:val="left"/>
      <w:pPr>
        <w:ind w:left="6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992DCD"/>
    <w:multiLevelType w:val="hybridMultilevel"/>
    <w:tmpl w:val="B33CB494"/>
    <w:lvl w:ilvl="0" w:tplc="04090015">
      <w:start w:val="1"/>
      <w:numFmt w:val="upperLetter"/>
      <w:lvlText w:val="%1."/>
      <w:lvlJc w:val="left"/>
      <w:pPr>
        <w:ind w:left="720" w:hanging="360"/>
      </w:pPr>
      <w:rPr>
        <w:rFonts w:hint="default"/>
      </w:rPr>
    </w:lvl>
    <w:lvl w:ilvl="1" w:tplc="04090019">
      <w:start w:val="1"/>
      <w:numFmt w:val="lowerLetter"/>
      <w:lvlText w:val="%2."/>
      <w:lvlJc w:val="left"/>
      <w:pPr>
        <w:ind w:left="810" w:hanging="360"/>
      </w:pPr>
    </w:lvl>
    <w:lvl w:ilvl="2" w:tplc="0409001B">
      <w:start w:val="1"/>
      <w:numFmt w:val="lowerRoman"/>
      <w:lvlText w:val="%3."/>
      <w:lvlJc w:val="right"/>
      <w:pPr>
        <w:ind w:left="12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A26C0B"/>
    <w:multiLevelType w:val="hybridMultilevel"/>
    <w:tmpl w:val="67FEE8F0"/>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81CDE"/>
    <w:multiLevelType w:val="hybridMultilevel"/>
    <w:tmpl w:val="3AB8EEB6"/>
    <w:lvl w:ilvl="0" w:tplc="7C4AC546">
      <w:start w:val="1"/>
      <w:numFmt w:val="decimal"/>
      <w:lvlText w:val="%1."/>
      <w:lvlJc w:val="left"/>
      <w:pPr>
        <w:ind w:left="6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623F17"/>
    <w:multiLevelType w:val="hybridMultilevel"/>
    <w:tmpl w:val="4FC49D54"/>
    <w:lvl w:ilvl="0" w:tplc="7C4AC546">
      <w:start w:val="1"/>
      <w:numFmt w:val="decimal"/>
      <w:lvlText w:val="%1."/>
      <w:lvlJc w:val="left"/>
      <w:pPr>
        <w:ind w:left="6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E70F1"/>
    <w:multiLevelType w:val="hybridMultilevel"/>
    <w:tmpl w:val="2EE8F3D2"/>
    <w:lvl w:ilvl="0" w:tplc="7C4AC546">
      <w:start w:val="1"/>
      <w:numFmt w:val="decimal"/>
      <w:lvlText w:val="%1."/>
      <w:lvlJc w:val="left"/>
      <w:pPr>
        <w:ind w:left="6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787CD8"/>
    <w:multiLevelType w:val="hybridMultilevel"/>
    <w:tmpl w:val="64EC2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F1131B"/>
    <w:multiLevelType w:val="multilevel"/>
    <w:tmpl w:val="44F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A5C77"/>
    <w:multiLevelType w:val="hybridMultilevel"/>
    <w:tmpl w:val="1D7212D6"/>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10C0E"/>
    <w:multiLevelType w:val="hybridMultilevel"/>
    <w:tmpl w:val="3B940572"/>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CA3E87"/>
    <w:multiLevelType w:val="hybridMultilevel"/>
    <w:tmpl w:val="1E3E8DE0"/>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2904AE"/>
    <w:multiLevelType w:val="hybridMultilevel"/>
    <w:tmpl w:val="8CB8D040"/>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75471E"/>
    <w:multiLevelType w:val="hybridMultilevel"/>
    <w:tmpl w:val="2AC09700"/>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DB754C"/>
    <w:multiLevelType w:val="hybridMultilevel"/>
    <w:tmpl w:val="6B5E4EEC"/>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09644A"/>
    <w:multiLevelType w:val="hybridMultilevel"/>
    <w:tmpl w:val="933CC8EA"/>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30" w15:restartNumberingAfterBreak="0">
    <w:nsid w:val="6E3A6801"/>
    <w:multiLevelType w:val="hybridMultilevel"/>
    <w:tmpl w:val="687C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822D38"/>
    <w:multiLevelType w:val="hybridMultilevel"/>
    <w:tmpl w:val="CD0034BC"/>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9C04B8"/>
    <w:multiLevelType w:val="hybridMultilevel"/>
    <w:tmpl w:val="58423832"/>
    <w:lvl w:ilvl="0" w:tplc="E03AB426">
      <w:start w:val="1"/>
      <w:numFmt w:val="decimal"/>
      <w:lvlText w:val="%1."/>
      <w:lvlJc w:val="left"/>
      <w:pPr>
        <w:ind w:left="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FD2818"/>
    <w:multiLevelType w:val="hybridMultilevel"/>
    <w:tmpl w:val="99583282"/>
    <w:lvl w:ilvl="0" w:tplc="7C4AC546">
      <w:start w:val="1"/>
      <w:numFmt w:val="decimal"/>
      <w:lvlText w:val="%1."/>
      <w:lvlJc w:val="left"/>
      <w:pPr>
        <w:ind w:left="6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29"/>
  </w:num>
  <w:num w:numId="4">
    <w:abstractNumId w:val="25"/>
  </w:num>
  <w:num w:numId="5">
    <w:abstractNumId w:val="31"/>
  </w:num>
  <w:num w:numId="6">
    <w:abstractNumId w:val="17"/>
  </w:num>
  <w:num w:numId="7">
    <w:abstractNumId w:val="30"/>
  </w:num>
  <w:num w:numId="8">
    <w:abstractNumId w:val="12"/>
  </w:num>
  <w:num w:numId="9">
    <w:abstractNumId w:val="1"/>
  </w:num>
  <w:num w:numId="10">
    <w:abstractNumId w:val="23"/>
  </w:num>
  <w:num w:numId="11">
    <w:abstractNumId w:val="2"/>
  </w:num>
  <w:num w:numId="12">
    <w:abstractNumId w:val="10"/>
  </w:num>
  <w:num w:numId="13">
    <w:abstractNumId w:val="26"/>
  </w:num>
  <w:num w:numId="14">
    <w:abstractNumId w:val="28"/>
  </w:num>
  <w:num w:numId="15">
    <w:abstractNumId w:val="4"/>
  </w:num>
  <w:num w:numId="16">
    <w:abstractNumId w:val="27"/>
  </w:num>
  <w:num w:numId="17">
    <w:abstractNumId w:val="5"/>
  </w:num>
  <w:num w:numId="18">
    <w:abstractNumId w:val="13"/>
  </w:num>
  <w:num w:numId="19">
    <w:abstractNumId w:val="24"/>
  </w:num>
  <w:num w:numId="20">
    <w:abstractNumId w:val="32"/>
  </w:num>
  <w:num w:numId="21">
    <w:abstractNumId w:val="20"/>
  </w:num>
  <w:num w:numId="22">
    <w:abstractNumId w:val="11"/>
  </w:num>
  <w:num w:numId="23">
    <w:abstractNumId w:val="15"/>
  </w:num>
  <w:num w:numId="24">
    <w:abstractNumId w:val="19"/>
  </w:num>
  <w:num w:numId="25">
    <w:abstractNumId w:val="3"/>
  </w:num>
  <w:num w:numId="26">
    <w:abstractNumId w:val="18"/>
  </w:num>
  <w:num w:numId="27">
    <w:abstractNumId w:val="8"/>
  </w:num>
  <w:num w:numId="28">
    <w:abstractNumId w:val="33"/>
  </w:num>
  <w:num w:numId="29">
    <w:abstractNumId w:val="21"/>
  </w:num>
  <w:num w:numId="30">
    <w:abstractNumId w:val="9"/>
  </w:num>
  <w:num w:numId="31">
    <w:abstractNumId w:val="6"/>
  </w:num>
  <w:num w:numId="32">
    <w:abstractNumId w:val="7"/>
  </w:num>
  <w:num w:numId="33">
    <w:abstractNumId w:val="16"/>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73"/>
    <w:rsid w:val="00021BE0"/>
    <w:rsid w:val="00022D45"/>
    <w:rsid w:val="00030FD7"/>
    <w:rsid w:val="000352C3"/>
    <w:rsid w:val="00041634"/>
    <w:rsid w:val="001202AE"/>
    <w:rsid w:val="001430A6"/>
    <w:rsid w:val="00186239"/>
    <w:rsid w:val="00192BC6"/>
    <w:rsid w:val="0019533B"/>
    <w:rsid w:val="001A43C0"/>
    <w:rsid w:val="001C0EFF"/>
    <w:rsid w:val="001C1C43"/>
    <w:rsid w:val="001C36A7"/>
    <w:rsid w:val="001F6529"/>
    <w:rsid w:val="00226E17"/>
    <w:rsid w:val="0022767F"/>
    <w:rsid w:val="00230311"/>
    <w:rsid w:val="002470E0"/>
    <w:rsid w:val="00273BD9"/>
    <w:rsid w:val="002746C3"/>
    <w:rsid w:val="00286789"/>
    <w:rsid w:val="002B6C7D"/>
    <w:rsid w:val="002B7C2B"/>
    <w:rsid w:val="002D253F"/>
    <w:rsid w:val="002D4B3C"/>
    <w:rsid w:val="002F3C92"/>
    <w:rsid w:val="003136D7"/>
    <w:rsid w:val="00371790"/>
    <w:rsid w:val="0037764F"/>
    <w:rsid w:val="00383645"/>
    <w:rsid w:val="00387F04"/>
    <w:rsid w:val="0039117C"/>
    <w:rsid w:val="003C5EC6"/>
    <w:rsid w:val="003F540C"/>
    <w:rsid w:val="003F6F1B"/>
    <w:rsid w:val="004420E9"/>
    <w:rsid w:val="00445173"/>
    <w:rsid w:val="0045071F"/>
    <w:rsid w:val="00457E49"/>
    <w:rsid w:val="00461D8C"/>
    <w:rsid w:val="0046575F"/>
    <w:rsid w:val="00484E96"/>
    <w:rsid w:val="004C0035"/>
    <w:rsid w:val="004F3623"/>
    <w:rsid w:val="0051205E"/>
    <w:rsid w:val="00517F92"/>
    <w:rsid w:val="00590E1D"/>
    <w:rsid w:val="005C049D"/>
    <w:rsid w:val="005C583F"/>
    <w:rsid w:val="005E5589"/>
    <w:rsid w:val="005E7CBF"/>
    <w:rsid w:val="00601E36"/>
    <w:rsid w:val="00623839"/>
    <w:rsid w:val="0063628B"/>
    <w:rsid w:val="0064004D"/>
    <w:rsid w:val="00640668"/>
    <w:rsid w:val="00643EDB"/>
    <w:rsid w:val="00664376"/>
    <w:rsid w:val="00667505"/>
    <w:rsid w:val="007002FD"/>
    <w:rsid w:val="00710E31"/>
    <w:rsid w:val="00750A65"/>
    <w:rsid w:val="007554FA"/>
    <w:rsid w:val="00757DB3"/>
    <w:rsid w:val="007649C4"/>
    <w:rsid w:val="00765795"/>
    <w:rsid w:val="00774319"/>
    <w:rsid w:val="00774FF0"/>
    <w:rsid w:val="007878E1"/>
    <w:rsid w:val="00792644"/>
    <w:rsid w:val="007968E5"/>
    <w:rsid w:val="007B14EF"/>
    <w:rsid w:val="007C18E0"/>
    <w:rsid w:val="007C5A2B"/>
    <w:rsid w:val="007D4776"/>
    <w:rsid w:val="007F00F5"/>
    <w:rsid w:val="007F06FD"/>
    <w:rsid w:val="0080704A"/>
    <w:rsid w:val="008446A2"/>
    <w:rsid w:val="0084591A"/>
    <w:rsid w:val="0084610A"/>
    <w:rsid w:val="008809E4"/>
    <w:rsid w:val="008C050F"/>
    <w:rsid w:val="00913FF2"/>
    <w:rsid w:val="0093667A"/>
    <w:rsid w:val="009565FD"/>
    <w:rsid w:val="0096147E"/>
    <w:rsid w:val="009663C9"/>
    <w:rsid w:val="00970139"/>
    <w:rsid w:val="00977D28"/>
    <w:rsid w:val="00986524"/>
    <w:rsid w:val="009A6A64"/>
    <w:rsid w:val="009A7200"/>
    <w:rsid w:val="009A76BC"/>
    <w:rsid w:val="009B30E8"/>
    <w:rsid w:val="009D41E6"/>
    <w:rsid w:val="009E79CA"/>
    <w:rsid w:val="009F5DEB"/>
    <w:rsid w:val="00A03139"/>
    <w:rsid w:val="00A265B0"/>
    <w:rsid w:val="00A4165A"/>
    <w:rsid w:val="00A57C75"/>
    <w:rsid w:val="00A606FF"/>
    <w:rsid w:val="00A8560E"/>
    <w:rsid w:val="00AB6059"/>
    <w:rsid w:val="00AD4D8C"/>
    <w:rsid w:val="00AE76ED"/>
    <w:rsid w:val="00B016A7"/>
    <w:rsid w:val="00B02676"/>
    <w:rsid w:val="00B17FFB"/>
    <w:rsid w:val="00B26056"/>
    <w:rsid w:val="00B3529B"/>
    <w:rsid w:val="00B402E2"/>
    <w:rsid w:val="00B43080"/>
    <w:rsid w:val="00B45C8C"/>
    <w:rsid w:val="00B52377"/>
    <w:rsid w:val="00B61C43"/>
    <w:rsid w:val="00BA3E4A"/>
    <w:rsid w:val="00BA7FEA"/>
    <w:rsid w:val="00BD2DE1"/>
    <w:rsid w:val="00BE0AA2"/>
    <w:rsid w:val="00BE3EF8"/>
    <w:rsid w:val="00C50BD0"/>
    <w:rsid w:val="00C66EDB"/>
    <w:rsid w:val="00C7665E"/>
    <w:rsid w:val="00C7738A"/>
    <w:rsid w:val="00CC58E5"/>
    <w:rsid w:val="00CD2A19"/>
    <w:rsid w:val="00CE7AEA"/>
    <w:rsid w:val="00D008F6"/>
    <w:rsid w:val="00D043CE"/>
    <w:rsid w:val="00D31A50"/>
    <w:rsid w:val="00D3479C"/>
    <w:rsid w:val="00D3572B"/>
    <w:rsid w:val="00D4236B"/>
    <w:rsid w:val="00D768D9"/>
    <w:rsid w:val="00D8132B"/>
    <w:rsid w:val="00D83D33"/>
    <w:rsid w:val="00DA7898"/>
    <w:rsid w:val="00DD057B"/>
    <w:rsid w:val="00DD1881"/>
    <w:rsid w:val="00DD2C20"/>
    <w:rsid w:val="00E01DE3"/>
    <w:rsid w:val="00E037A3"/>
    <w:rsid w:val="00E11ADB"/>
    <w:rsid w:val="00E612A7"/>
    <w:rsid w:val="00E621FF"/>
    <w:rsid w:val="00E64C3A"/>
    <w:rsid w:val="00E71BB9"/>
    <w:rsid w:val="00E863B5"/>
    <w:rsid w:val="00EB0457"/>
    <w:rsid w:val="00EE5FE4"/>
    <w:rsid w:val="00EF52FF"/>
    <w:rsid w:val="00F03FA2"/>
    <w:rsid w:val="00F17232"/>
    <w:rsid w:val="00F200FE"/>
    <w:rsid w:val="00F617D0"/>
    <w:rsid w:val="00FA0CF1"/>
    <w:rsid w:val="00FA1593"/>
    <w:rsid w:val="00FA4F8A"/>
    <w:rsid w:val="00FC3509"/>
    <w:rsid w:val="00FD7609"/>
    <w:rsid w:val="00FE73D4"/>
    <w:rsid w:val="214270F0"/>
    <w:rsid w:val="276BA739"/>
    <w:rsid w:val="4853E0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498D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5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0EFF"/>
    <w:pPr>
      <w:tabs>
        <w:tab w:val="center" w:pos="4320"/>
        <w:tab w:val="right" w:pos="8640"/>
      </w:tabs>
    </w:pPr>
  </w:style>
  <w:style w:type="character" w:customStyle="1" w:styleId="HeaderChar">
    <w:name w:val="Header Char"/>
    <w:basedOn w:val="DefaultParagraphFont"/>
    <w:link w:val="Header"/>
    <w:uiPriority w:val="99"/>
    <w:rsid w:val="001C0EFF"/>
  </w:style>
  <w:style w:type="paragraph" w:styleId="Footer">
    <w:name w:val="footer"/>
    <w:basedOn w:val="Normal"/>
    <w:link w:val="FooterChar"/>
    <w:uiPriority w:val="99"/>
    <w:unhideWhenUsed/>
    <w:rsid w:val="001C0EFF"/>
    <w:pPr>
      <w:tabs>
        <w:tab w:val="center" w:pos="4320"/>
        <w:tab w:val="right" w:pos="8640"/>
      </w:tabs>
    </w:pPr>
  </w:style>
  <w:style w:type="character" w:customStyle="1" w:styleId="FooterChar">
    <w:name w:val="Footer Char"/>
    <w:basedOn w:val="DefaultParagraphFont"/>
    <w:link w:val="Footer"/>
    <w:uiPriority w:val="99"/>
    <w:rsid w:val="001C0EFF"/>
  </w:style>
  <w:style w:type="paragraph" w:styleId="ListParagraph">
    <w:name w:val="List Paragraph"/>
    <w:basedOn w:val="Normal"/>
    <w:uiPriority w:val="34"/>
    <w:qFormat/>
    <w:rsid w:val="0037764F"/>
    <w:pPr>
      <w:ind w:left="720"/>
      <w:contextualSpacing/>
    </w:pPr>
  </w:style>
  <w:style w:type="character" w:styleId="PageNumber">
    <w:name w:val="page number"/>
    <w:basedOn w:val="DefaultParagraphFont"/>
    <w:uiPriority w:val="99"/>
    <w:semiHidden/>
    <w:unhideWhenUsed/>
    <w:rsid w:val="00EF52FF"/>
  </w:style>
  <w:style w:type="character" w:styleId="CommentReference">
    <w:name w:val="annotation reference"/>
    <w:basedOn w:val="DefaultParagraphFont"/>
    <w:uiPriority w:val="99"/>
    <w:semiHidden/>
    <w:unhideWhenUsed/>
    <w:rsid w:val="004C0035"/>
    <w:rPr>
      <w:sz w:val="18"/>
      <w:szCs w:val="18"/>
    </w:rPr>
  </w:style>
  <w:style w:type="paragraph" w:styleId="CommentText">
    <w:name w:val="annotation text"/>
    <w:basedOn w:val="Normal"/>
    <w:link w:val="CommentTextChar"/>
    <w:uiPriority w:val="99"/>
    <w:semiHidden/>
    <w:unhideWhenUsed/>
    <w:rsid w:val="004C0035"/>
  </w:style>
  <w:style w:type="character" w:customStyle="1" w:styleId="CommentTextChar">
    <w:name w:val="Comment Text Char"/>
    <w:basedOn w:val="DefaultParagraphFont"/>
    <w:link w:val="CommentText"/>
    <w:uiPriority w:val="99"/>
    <w:semiHidden/>
    <w:rsid w:val="004C0035"/>
  </w:style>
  <w:style w:type="paragraph" w:styleId="BalloonText">
    <w:name w:val="Balloon Text"/>
    <w:basedOn w:val="Normal"/>
    <w:link w:val="BalloonTextChar"/>
    <w:uiPriority w:val="99"/>
    <w:semiHidden/>
    <w:unhideWhenUsed/>
    <w:rsid w:val="004C00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0035"/>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5E7CBF"/>
    <w:rPr>
      <w:b/>
      <w:bCs/>
      <w:sz w:val="20"/>
      <w:szCs w:val="20"/>
    </w:rPr>
  </w:style>
  <w:style w:type="character" w:customStyle="1" w:styleId="CommentSubjectChar">
    <w:name w:val="Comment Subject Char"/>
    <w:basedOn w:val="CommentTextChar"/>
    <w:link w:val="CommentSubject"/>
    <w:uiPriority w:val="99"/>
    <w:semiHidden/>
    <w:rsid w:val="005E7CBF"/>
    <w:rPr>
      <w:b/>
      <w:bCs/>
      <w:sz w:val="20"/>
      <w:szCs w:val="20"/>
    </w:rPr>
  </w:style>
  <w:style w:type="paragraph" w:styleId="NormalWeb">
    <w:name w:val="Normal (Web)"/>
    <w:basedOn w:val="Normal"/>
    <w:uiPriority w:val="99"/>
    <w:semiHidden/>
    <w:unhideWhenUsed/>
    <w:rsid w:val="0019533B"/>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329943">
      <w:bodyDiv w:val="1"/>
      <w:marLeft w:val="0"/>
      <w:marRight w:val="0"/>
      <w:marTop w:val="0"/>
      <w:marBottom w:val="0"/>
      <w:divBdr>
        <w:top w:val="none" w:sz="0" w:space="0" w:color="auto"/>
        <w:left w:val="none" w:sz="0" w:space="0" w:color="auto"/>
        <w:bottom w:val="none" w:sz="0" w:space="0" w:color="auto"/>
        <w:right w:val="none" w:sz="0" w:space="0" w:color="auto"/>
      </w:divBdr>
      <w:divsChild>
        <w:div w:id="714037251">
          <w:marLeft w:val="0"/>
          <w:marRight w:val="0"/>
          <w:marTop w:val="0"/>
          <w:marBottom w:val="0"/>
          <w:divBdr>
            <w:top w:val="none" w:sz="0" w:space="0" w:color="auto"/>
            <w:left w:val="none" w:sz="0" w:space="0" w:color="auto"/>
            <w:bottom w:val="none" w:sz="0" w:space="0" w:color="auto"/>
            <w:right w:val="none" w:sz="0" w:space="0" w:color="auto"/>
          </w:divBdr>
          <w:divsChild>
            <w:div w:id="452292527">
              <w:marLeft w:val="0"/>
              <w:marRight w:val="0"/>
              <w:marTop w:val="0"/>
              <w:marBottom w:val="0"/>
              <w:divBdr>
                <w:top w:val="none" w:sz="0" w:space="0" w:color="auto"/>
                <w:left w:val="none" w:sz="0" w:space="0" w:color="auto"/>
                <w:bottom w:val="none" w:sz="0" w:space="0" w:color="auto"/>
                <w:right w:val="none" w:sz="0" w:space="0" w:color="auto"/>
              </w:divBdr>
              <w:divsChild>
                <w:div w:id="10833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156">
      <w:bodyDiv w:val="1"/>
      <w:marLeft w:val="0"/>
      <w:marRight w:val="0"/>
      <w:marTop w:val="0"/>
      <w:marBottom w:val="0"/>
      <w:divBdr>
        <w:top w:val="none" w:sz="0" w:space="0" w:color="auto"/>
        <w:left w:val="none" w:sz="0" w:space="0" w:color="auto"/>
        <w:bottom w:val="none" w:sz="0" w:space="0" w:color="auto"/>
        <w:right w:val="none" w:sz="0" w:space="0" w:color="auto"/>
      </w:divBdr>
      <w:divsChild>
        <w:div w:id="561135040">
          <w:marLeft w:val="0"/>
          <w:marRight w:val="0"/>
          <w:marTop w:val="0"/>
          <w:marBottom w:val="0"/>
          <w:divBdr>
            <w:top w:val="none" w:sz="0" w:space="0" w:color="auto"/>
            <w:left w:val="none" w:sz="0" w:space="0" w:color="auto"/>
            <w:bottom w:val="none" w:sz="0" w:space="0" w:color="auto"/>
            <w:right w:val="none" w:sz="0" w:space="0" w:color="auto"/>
          </w:divBdr>
          <w:divsChild>
            <w:div w:id="466552139">
              <w:marLeft w:val="0"/>
              <w:marRight w:val="0"/>
              <w:marTop w:val="0"/>
              <w:marBottom w:val="0"/>
              <w:divBdr>
                <w:top w:val="none" w:sz="0" w:space="0" w:color="auto"/>
                <w:left w:val="none" w:sz="0" w:space="0" w:color="auto"/>
                <w:bottom w:val="none" w:sz="0" w:space="0" w:color="auto"/>
                <w:right w:val="none" w:sz="0" w:space="0" w:color="auto"/>
              </w:divBdr>
              <w:divsChild>
                <w:div w:id="8558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1761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0FE48-EC7A-D942-A380-80A03295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5181</Words>
  <Characters>29534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The Bylaws of The Student Government Association</vt:lpstr>
    </vt:vector>
  </TitlesOfParts>
  <Company>Furman</Company>
  <LinksUpToDate>false</LinksUpToDate>
  <CharactersWithSpaces>34646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Bylaws of The Student Government Association</dc:title>
  <dc:subject/>
  <dc:creator>Will Sanders-Student</dc:creator>
  <cp:keywords/>
  <dc:description/>
  <cp:lastModifiedBy>Griffin Mills-Student</cp:lastModifiedBy>
  <cp:revision>2</cp:revision>
  <cp:lastPrinted>2020-03-30T18:37:00Z</cp:lastPrinted>
  <dcterms:created xsi:type="dcterms:W3CDTF">2021-03-14T19:28:00Z</dcterms:created>
  <dcterms:modified xsi:type="dcterms:W3CDTF">2021-03-14T19:28:00Z</dcterms:modified>
</cp:coreProperties>
</file>